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AC3DF" w14:textId="77777777" w:rsidR="00961639" w:rsidRDefault="004639CC">
      <w:pPr>
        <w:spacing w:after="60"/>
        <w:jc w:val="center"/>
      </w:pPr>
      <w:r>
        <w:rPr>
          <w:b/>
          <w:sz w:val="28"/>
          <w:lang w:val="vi-VN"/>
        </w:rPr>
        <w:t xml:space="preserve"> </w:t>
      </w:r>
      <w:r>
        <w:rPr>
          <w:b/>
          <w:sz w:val="28"/>
        </w:rPr>
        <w:t>ĐẠI HỌC TRÀ VINH</w:t>
      </w:r>
    </w:p>
    <w:p w14:paraId="3EC918B4" w14:textId="77777777" w:rsidR="00961639" w:rsidRDefault="004639CC">
      <w:pPr>
        <w:jc w:val="center"/>
      </w:pPr>
      <w:r>
        <w:rPr>
          <w:b/>
          <w:sz w:val="28"/>
        </w:rPr>
        <w:t>TRƯỜNG KỸ THUẬT VÀ CÔNG NGHỆ</w:t>
      </w:r>
    </w:p>
    <w:p w14:paraId="43C5914D" w14:textId="77777777" w:rsidR="00961639" w:rsidRDefault="004639CC">
      <w:pPr>
        <w:jc w:val="center"/>
      </w:pPr>
      <w:r>
        <w:rPr>
          <w:noProof/>
        </w:rPr>
        <w:drawing>
          <wp:inline distT="0" distB="0" distL="114300" distR="114300" wp14:anchorId="2BBF047F" wp14:editId="5A1C3A67">
            <wp:extent cx="1511935" cy="1511935"/>
            <wp:effectExtent l="0" t="0" r="1206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512000" cy="1512000"/>
                    </a:xfrm>
                    <a:prstGeom prst="rect">
                      <a:avLst/>
                    </a:prstGeom>
                  </pic:spPr>
                </pic:pic>
              </a:graphicData>
            </a:graphic>
          </wp:inline>
        </w:drawing>
      </w:r>
    </w:p>
    <w:p w14:paraId="0D63FDA2" w14:textId="77777777" w:rsidR="00961639" w:rsidRDefault="004639CC">
      <w:pPr>
        <w:spacing w:before="160" w:after="360"/>
        <w:jc w:val="center"/>
      </w:pPr>
      <w:r>
        <w:rPr>
          <w:b/>
          <w:sz w:val="28"/>
        </w:rPr>
        <w:t>ĐỒ ÁN THỰC TẬP CƠ SỞ NGÀNH</w:t>
      </w:r>
    </w:p>
    <w:p w14:paraId="5005EE57" w14:textId="77777777" w:rsidR="00961639" w:rsidRDefault="004639CC">
      <w:pPr>
        <w:spacing w:before="80" w:after="480"/>
        <w:jc w:val="center"/>
      </w:pPr>
      <w:r>
        <w:rPr>
          <w:b/>
          <w:sz w:val="40"/>
        </w:rPr>
        <w:t>XÂY DỰNG WEBSITE TRƯỜNG TRUNG HỌC QUỐC TẾ DNC</w:t>
      </w:r>
    </w:p>
    <w:p w14:paraId="0E956C2E" w14:textId="77777777" w:rsidR="00961639" w:rsidRDefault="004639CC">
      <w:pPr>
        <w:spacing w:after="100"/>
        <w:ind w:left="1247"/>
      </w:pPr>
      <w:r>
        <w:rPr>
          <w:b/>
          <w:sz w:val="28"/>
        </w:rPr>
        <w:t>Giảng viên hướng dẫn: LÊ PHONG DŨ</w:t>
      </w:r>
    </w:p>
    <w:p w14:paraId="1563DBC2" w14:textId="77777777" w:rsidR="00961639" w:rsidRDefault="004639CC">
      <w:pPr>
        <w:spacing w:after="100"/>
        <w:ind w:left="1247"/>
      </w:pPr>
      <w:r>
        <w:rPr>
          <w:b/>
          <w:sz w:val="28"/>
        </w:rPr>
        <w:t>Sinh viên thực hiện: HUỲNH CHÍ KHẢI</w:t>
      </w:r>
    </w:p>
    <w:p w14:paraId="32F25A0C" w14:textId="77777777" w:rsidR="00961639" w:rsidRDefault="004639CC">
      <w:pPr>
        <w:spacing w:after="100"/>
        <w:ind w:left="1247"/>
      </w:pPr>
      <w:r>
        <w:rPr>
          <w:b/>
          <w:sz w:val="28"/>
        </w:rPr>
        <w:t>Mã số sinh viên: 170124955</w:t>
      </w:r>
    </w:p>
    <w:p w14:paraId="16755D85" w14:textId="77777777" w:rsidR="00961639" w:rsidRDefault="004639CC">
      <w:pPr>
        <w:spacing w:after="100"/>
        <w:ind w:left="1247"/>
      </w:pPr>
      <w:r>
        <w:rPr>
          <w:b/>
          <w:sz w:val="28"/>
        </w:rPr>
        <w:t>Lớp: DX24TT8</w:t>
      </w:r>
    </w:p>
    <w:p w14:paraId="2F918505" w14:textId="77777777" w:rsidR="00961639" w:rsidRDefault="004639CC">
      <w:pPr>
        <w:spacing w:after="100"/>
        <w:ind w:left="1247"/>
      </w:pPr>
      <w:r>
        <w:rPr>
          <w:b/>
          <w:sz w:val="28"/>
        </w:rPr>
        <w:t>Khóa: 2024-2028</w:t>
      </w:r>
    </w:p>
    <w:p w14:paraId="7CA8D227" w14:textId="77777777" w:rsidR="00961639" w:rsidRDefault="004639CC">
      <w:pPr>
        <w:spacing w:before="1100" w:after="0"/>
        <w:jc w:val="center"/>
      </w:pPr>
      <w:r>
        <w:rPr>
          <w:b/>
        </w:rPr>
        <w:t>Vĩnh Long, tháng 9 năm 2026</w:t>
      </w:r>
    </w:p>
    <w:p w14:paraId="73930AFD" w14:textId="77777777" w:rsidR="00961639" w:rsidRDefault="004639CC">
      <w:pPr>
        <w:pageBreakBefore/>
        <w:spacing w:after="60"/>
        <w:jc w:val="center"/>
      </w:pPr>
      <w:r>
        <w:rPr>
          <w:b/>
          <w:sz w:val="28"/>
        </w:rPr>
        <w:lastRenderedPageBreak/>
        <w:t>ĐẠI HỌC TRÀ VINH</w:t>
      </w:r>
    </w:p>
    <w:p w14:paraId="6B19909B" w14:textId="77777777" w:rsidR="00961639" w:rsidRDefault="004639CC">
      <w:pPr>
        <w:jc w:val="center"/>
      </w:pPr>
      <w:r>
        <w:rPr>
          <w:b/>
          <w:sz w:val="28"/>
        </w:rPr>
        <w:t>TRƯỜNG KỸ THUẬT VÀ CÔNG NGHỆ</w:t>
      </w:r>
    </w:p>
    <w:p w14:paraId="4ECD7E86" w14:textId="77777777" w:rsidR="00961639" w:rsidRDefault="004639CC">
      <w:pPr>
        <w:jc w:val="center"/>
      </w:pPr>
      <w:r>
        <w:rPr>
          <w:noProof/>
        </w:rPr>
        <w:drawing>
          <wp:inline distT="0" distB="0" distL="114300" distR="114300" wp14:anchorId="07F95916" wp14:editId="03DB6867">
            <wp:extent cx="1511935" cy="1511935"/>
            <wp:effectExtent l="0" t="0" r="1206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1512000" cy="1512000"/>
                    </a:xfrm>
                    <a:prstGeom prst="rect">
                      <a:avLst/>
                    </a:prstGeom>
                  </pic:spPr>
                </pic:pic>
              </a:graphicData>
            </a:graphic>
          </wp:inline>
        </w:drawing>
      </w:r>
    </w:p>
    <w:p w14:paraId="3C7BAA07" w14:textId="77777777" w:rsidR="00961639" w:rsidRDefault="004639CC">
      <w:pPr>
        <w:spacing w:before="160" w:after="360"/>
        <w:jc w:val="center"/>
      </w:pPr>
      <w:r>
        <w:rPr>
          <w:b/>
          <w:sz w:val="28"/>
        </w:rPr>
        <w:t>ĐỒ ÁN THỰC TẬP CƠ SỞ NGÀNH</w:t>
      </w:r>
    </w:p>
    <w:p w14:paraId="6F36B617" w14:textId="77777777" w:rsidR="00961639" w:rsidRDefault="004639CC">
      <w:pPr>
        <w:spacing w:before="80" w:after="480"/>
        <w:jc w:val="center"/>
      </w:pPr>
      <w:r>
        <w:rPr>
          <w:b/>
          <w:sz w:val="40"/>
        </w:rPr>
        <w:t>XÂY DỰNG WEBSITE TRƯỜNG TRUNG HỌC QUỐC TẾ DNC</w:t>
      </w:r>
    </w:p>
    <w:p w14:paraId="20F4919C" w14:textId="77777777" w:rsidR="00961639" w:rsidRDefault="004639CC">
      <w:pPr>
        <w:spacing w:after="100"/>
        <w:ind w:left="1247"/>
      </w:pPr>
      <w:r>
        <w:rPr>
          <w:b/>
          <w:sz w:val="28"/>
        </w:rPr>
        <w:t>Giảng viên hướng dẫn: LÊ PHONG DŨ</w:t>
      </w:r>
    </w:p>
    <w:p w14:paraId="6182CDE2" w14:textId="77777777" w:rsidR="00961639" w:rsidRDefault="004639CC">
      <w:pPr>
        <w:spacing w:after="100"/>
        <w:ind w:left="1247"/>
      </w:pPr>
      <w:r>
        <w:rPr>
          <w:b/>
          <w:sz w:val="28"/>
        </w:rPr>
        <w:t>Sinh viên thực hiện: HUỲNH CHÍ KHẢI</w:t>
      </w:r>
    </w:p>
    <w:p w14:paraId="72214A7D" w14:textId="77777777" w:rsidR="00961639" w:rsidRDefault="004639CC">
      <w:pPr>
        <w:spacing w:after="100"/>
        <w:ind w:left="1247"/>
      </w:pPr>
      <w:r>
        <w:rPr>
          <w:b/>
          <w:sz w:val="28"/>
        </w:rPr>
        <w:t>Mã số sinh viên: 170124955</w:t>
      </w:r>
    </w:p>
    <w:p w14:paraId="02339320" w14:textId="77777777" w:rsidR="00961639" w:rsidRDefault="004639CC">
      <w:pPr>
        <w:spacing w:after="100"/>
        <w:ind w:left="1247"/>
      </w:pPr>
      <w:r>
        <w:rPr>
          <w:b/>
          <w:sz w:val="28"/>
        </w:rPr>
        <w:t>Lớp: DX24TT8</w:t>
      </w:r>
    </w:p>
    <w:p w14:paraId="0F9FF3E4" w14:textId="77777777" w:rsidR="00961639" w:rsidRDefault="004639CC">
      <w:pPr>
        <w:spacing w:after="100"/>
        <w:ind w:left="1247"/>
      </w:pPr>
      <w:r>
        <w:rPr>
          <w:b/>
          <w:sz w:val="28"/>
        </w:rPr>
        <w:t>Khóa: 2024-2028</w:t>
      </w:r>
    </w:p>
    <w:p w14:paraId="065C2D54" w14:textId="77777777" w:rsidR="00961639" w:rsidRDefault="004639CC">
      <w:pPr>
        <w:spacing w:before="1100" w:after="0"/>
        <w:jc w:val="center"/>
      </w:pPr>
      <w:r>
        <w:rPr>
          <w:b/>
        </w:rPr>
        <w:t>Vĩnh Long, tháng 9 năm 2026</w:t>
      </w:r>
    </w:p>
    <w:p w14:paraId="19439C2D" w14:textId="77777777" w:rsidR="00961639" w:rsidRDefault="004639CC">
      <w:pPr>
        <w:pageBreakBefore/>
        <w:jc w:val="both"/>
        <w:rPr>
          <w:lang w:val="vi-VN"/>
        </w:rPr>
      </w:pPr>
      <w:r>
        <w:rPr>
          <w:lang w:val="vi-VN"/>
        </w:rPr>
        <w:lastRenderedPageBreak/>
        <w:t xml:space="preserve">                                             </w:t>
      </w:r>
      <w:r>
        <w:rPr>
          <w:b/>
          <w:sz w:val="28"/>
        </w:rPr>
        <w:t>NHẬN XÉT</w:t>
      </w:r>
    </w:p>
    <w:p w14:paraId="51CB27B7" w14:textId="77777777" w:rsidR="00961639" w:rsidRDefault="004639CC">
      <w:pPr>
        <w:ind w:firstLineChars="850" w:firstLine="2210"/>
        <w:jc w:val="both"/>
      </w:pPr>
      <w:r>
        <w:t>(Của cơ quan thực tập, nếu có)</w:t>
      </w:r>
    </w:p>
    <w:p w14:paraId="79BF6840" w14:textId="77777777" w:rsidR="00961639" w:rsidRDefault="004639CC">
      <w:r>
        <w:t>........................................................................................................................</w:t>
      </w:r>
    </w:p>
    <w:p w14:paraId="3F0F581C" w14:textId="77777777" w:rsidR="00961639" w:rsidRDefault="004639CC">
      <w:r>
        <w:t>........................................................................................................................</w:t>
      </w:r>
    </w:p>
    <w:p w14:paraId="4AB40390" w14:textId="77777777" w:rsidR="00961639" w:rsidRDefault="004639CC">
      <w:r>
        <w:t>........................................................................................................................</w:t>
      </w:r>
    </w:p>
    <w:p w14:paraId="76F97989" w14:textId="77777777" w:rsidR="00961639" w:rsidRDefault="004639CC">
      <w:r>
        <w:t>........................................................................................................................</w:t>
      </w:r>
    </w:p>
    <w:p w14:paraId="5BB86EE2" w14:textId="77777777" w:rsidR="00961639" w:rsidRDefault="004639CC">
      <w:r>
        <w:t>........................................................................................................................</w:t>
      </w:r>
    </w:p>
    <w:p w14:paraId="4D82C684" w14:textId="77777777" w:rsidR="00961639" w:rsidRDefault="004639CC">
      <w:r>
        <w:t>........................................................................................................................</w:t>
      </w:r>
    </w:p>
    <w:p w14:paraId="2D069DCE" w14:textId="77777777" w:rsidR="00961639" w:rsidRDefault="004639CC">
      <w:r>
        <w:t>........................................................................................................................</w:t>
      </w:r>
    </w:p>
    <w:p w14:paraId="71E0B83B" w14:textId="77777777" w:rsidR="00961639" w:rsidRDefault="004639CC">
      <w:r>
        <w:t>........................................................................................................................</w:t>
      </w:r>
    </w:p>
    <w:p w14:paraId="5508ABD0" w14:textId="77777777" w:rsidR="00961639" w:rsidRDefault="004639CC">
      <w:r>
        <w:t>........................................................................................................................</w:t>
      </w:r>
    </w:p>
    <w:p w14:paraId="48B4387B" w14:textId="77777777" w:rsidR="00961639" w:rsidRDefault="004639CC">
      <w:r>
        <w:t>........................................................................................................................</w:t>
      </w:r>
    </w:p>
    <w:p w14:paraId="44E7B26E" w14:textId="77777777" w:rsidR="00961639" w:rsidRDefault="004639CC">
      <w:r>
        <w:t>........................................................................................................................</w:t>
      </w:r>
    </w:p>
    <w:p w14:paraId="07B50772" w14:textId="77777777" w:rsidR="00961639" w:rsidRDefault="004639CC">
      <w:pPr>
        <w:jc w:val="center"/>
      </w:pPr>
      <w:r>
        <w:t>Giảng viên/Người nhận xét</w:t>
      </w:r>
      <w:r>
        <w:br/>
        <w:t>(Ký và ghi rõ họ tên)</w:t>
      </w:r>
    </w:p>
    <w:p w14:paraId="46EB5FF4" w14:textId="77777777" w:rsidR="00961639" w:rsidRDefault="004639CC">
      <w:pPr>
        <w:pageBreakBefore/>
        <w:ind w:firstLineChars="1200" w:firstLine="3373"/>
        <w:jc w:val="both"/>
        <w:rPr>
          <w:lang w:val="vi-VN"/>
        </w:rPr>
      </w:pPr>
      <w:r>
        <w:rPr>
          <w:b/>
          <w:sz w:val="28"/>
        </w:rPr>
        <w:lastRenderedPageBreak/>
        <w:t>NHẬN XÉT</w:t>
      </w:r>
      <w:r>
        <w:rPr>
          <w:b/>
          <w:sz w:val="28"/>
          <w:lang w:val="vi-VN"/>
        </w:rPr>
        <w:t xml:space="preserve"> </w:t>
      </w:r>
    </w:p>
    <w:p w14:paraId="4ECCEEAE" w14:textId="77777777" w:rsidR="00961639" w:rsidRDefault="004639CC">
      <w:pPr>
        <w:ind w:firstLineChars="550" w:firstLine="1436"/>
        <w:jc w:val="both"/>
        <w:rPr>
          <w:b/>
          <w:bCs/>
        </w:rPr>
      </w:pPr>
      <w:r>
        <w:rPr>
          <w:b/>
          <w:bCs/>
        </w:rPr>
        <w:t>(Của giảng viên hướng dẫn trong đồ án của sinh viên)</w:t>
      </w:r>
    </w:p>
    <w:p w14:paraId="26ED574A" w14:textId="77777777" w:rsidR="00961639" w:rsidRDefault="004639CC">
      <w:pPr>
        <w:rPr>
          <w:lang w:val="vi-VN"/>
        </w:rPr>
      </w:pPr>
      <w:r>
        <w:t>........................................................................................................................</w:t>
      </w:r>
      <w:r>
        <w:rPr>
          <w:lang w:val="vi-VN"/>
        </w:rPr>
        <w:t>........</w:t>
      </w:r>
    </w:p>
    <w:p w14:paraId="7A3A6FB2" w14:textId="77777777" w:rsidR="00961639" w:rsidRDefault="004639CC">
      <w:pPr>
        <w:rPr>
          <w:lang w:val="vi-VN"/>
        </w:rPr>
      </w:pPr>
      <w:r>
        <w:t>........................................................................................................................</w:t>
      </w:r>
      <w:r>
        <w:rPr>
          <w:lang w:val="vi-VN"/>
        </w:rPr>
        <w:t>........</w:t>
      </w:r>
    </w:p>
    <w:p w14:paraId="2EDBFA40" w14:textId="77777777" w:rsidR="00961639" w:rsidRDefault="004639CC">
      <w:pPr>
        <w:rPr>
          <w:lang w:val="vi-VN"/>
        </w:rPr>
      </w:pPr>
      <w:r>
        <w:t>........................................................................................................................</w:t>
      </w:r>
      <w:r>
        <w:rPr>
          <w:lang w:val="vi-VN"/>
        </w:rPr>
        <w:t>........</w:t>
      </w:r>
    </w:p>
    <w:p w14:paraId="481C2305" w14:textId="77777777" w:rsidR="00961639" w:rsidRDefault="004639CC">
      <w:pPr>
        <w:rPr>
          <w:lang w:val="vi-VN"/>
        </w:rPr>
      </w:pPr>
      <w:r>
        <w:t>........................................................................................................................</w:t>
      </w:r>
      <w:r>
        <w:rPr>
          <w:lang w:val="vi-VN"/>
        </w:rPr>
        <w:t>........</w:t>
      </w:r>
    </w:p>
    <w:p w14:paraId="7A785260" w14:textId="77777777" w:rsidR="00961639" w:rsidRDefault="004639CC">
      <w:pPr>
        <w:rPr>
          <w:lang w:val="vi-VN"/>
        </w:rPr>
      </w:pPr>
      <w:r>
        <w:t>........................................................................................................................</w:t>
      </w:r>
      <w:r>
        <w:rPr>
          <w:lang w:val="vi-VN"/>
        </w:rPr>
        <w:t>........</w:t>
      </w:r>
    </w:p>
    <w:p w14:paraId="74FD2BBA" w14:textId="77777777" w:rsidR="00961639" w:rsidRDefault="004639CC">
      <w:pPr>
        <w:rPr>
          <w:lang w:val="vi-VN"/>
        </w:rPr>
      </w:pPr>
      <w:r>
        <w:t>........................................................................................................................</w:t>
      </w:r>
      <w:r>
        <w:rPr>
          <w:lang w:val="vi-VN"/>
        </w:rPr>
        <w:t>........</w:t>
      </w:r>
    </w:p>
    <w:p w14:paraId="2F836C57" w14:textId="77777777" w:rsidR="00961639" w:rsidRDefault="004639CC">
      <w:pPr>
        <w:rPr>
          <w:lang w:val="vi-VN"/>
        </w:rPr>
      </w:pPr>
      <w:r>
        <w:t>........................................................................................................................</w:t>
      </w:r>
      <w:r>
        <w:rPr>
          <w:lang w:val="vi-VN"/>
        </w:rPr>
        <w:t>........</w:t>
      </w:r>
    </w:p>
    <w:p w14:paraId="5FE0237D" w14:textId="77777777" w:rsidR="00961639" w:rsidRDefault="004639CC">
      <w:pPr>
        <w:rPr>
          <w:lang w:val="vi-VN"/>
        </w:rPr>
      </w:pPr>
      <w:r>
        <w:t>........................................................................................................................</w:t>
      </w:r>
      <w:r>
        <w:rPr>
          <w:lang w:val="vi-VN"/>
        </w:rPr>
        <w:t>........</w:t>
      </w:r>
    </w:p>
    <w:p w14:paraId="34BE631A" w14:textId="77777777" w:rsidR="00961639" w:rsidRDefault="004639CC">
      <w:pPr>
        <w:rPr>
          <w:lang w:val="vi-VN"/>
        </w:rPr>
      </w:pPr>
      <w:r>
        <w:t>........................................................................................................................</w:t>
      </w:r>
      <w:r>
        <w:rPr>
          <w:lang w:val="vi-VN"/>
        </w:rPr>
        <w:t>........</w:t>
      </w:r>
    </w:p>
    <w:p w14:paraId="06ECBD7B" w14:textId="77777777" w:rsidR="00961639" w:rsidRDefault="004639CC">
      <w:pPr>
        <w:rPr>
          <w:lang w:val="vi-VN"/>
        </w:rPr>
      </w:pPr>
      <w:r>
        <w:t>........................................................................................................................</w:t>
      </w:r>
      <w:r>
        <w:rPr>
          <w:lang w:val="vi-VN"/>
        </w:rPr>
        <w:t>........</w:t>
      </w:r>
    </w:p>
    <w:p w14:paraId="432DD3C7" w14:textId="77777777" w:rsidR="00961639" w:rsidRDefault="004639CC">
      <w:pPr>
        <w:rPr>
          <w:lang w:val="vi-VN"/>
        </w:rPr>
      </w:pPr>
      <w:r>
        <w:t>........................................................................................................................</w:t>
      </w:r>
      <w:r>
        <w:rPr>
          <w:lang w:val="vi-VN"/>
        </w:rPr>
        <w:t>........</w:t>
      </w:r>
    </w:p>
    <w:p w14:paraId="502246B1" w14:textId="77777777" w:rsidR="00961639" w:rsidRDefault="004639CC">
      <w:pPr>
        <w:jc w:val="center"/>
      </w:pPr>
      <w:r>
        <w:rPr>
          <w:b/>
          <w:bCs/>
          <w:lang w:val="vi-VN"/>
        </w:rPr>
        <w:t xml:space="preserve">                                        </w:t>
      </w:r>
      <w:r>
        <w:rPr>
          <w:b/>
          <w:bCs/>
        </w:rPr>
        <w:t>Giảng viên</w:t>
      </w:r>
      <w:r>
        <w:rPr>
          <w:b/>
          <w:bCs/>
          <w:lang w:val="vi-VN"/>
        </w:rPr>
        <w:t xml:space="preserve"> hướng dẫn</w:t>
      </w:r>
      <w:r>
        <w:br/>
      </w:r>
      <w:r>
        <w:rPr>
          <w:lang w:val="vi-VN"/>
        </w:rPr>
        <w:t xml:space="preserve">                                     </w:t>
      </w:r>
      <w:proofErr w:type="gramStart"/>
      <w:r>
        <w:rPr>
          <w:lang w:val="vi-VN"/>
        </w:rPr>
        <w:t xml:space="preserve">   </w:t>
      </w:r>
      <w:r>
        <w:t>(</w:t>
      </w:r>
      <w:proofErr w:type="gramEnd"/>
      <w:r>
        <w:t>Ký và ghi rõ họ tên)</w:t>
      </w:r>
    </w:p>
    <w:p w14:paraId="4DFEE67E" w14:textId="77777777" w:rsidR="00961639" w:rsidRDefault="004639CC">
      <w:pPr>
        <w:pageBreakBefore/>
      </w:pPr>
      <w:r>
        <w:rPr>
          <w:lang w:val="vi-VN"/>
        </w:rPr>
        <w:lastRenderedPageBreak/>
        <w:t xml:space="preserve">                   </w:t>
      </w:r>
      <w:r>
        <w:rPr>
          <w:b/>
          <w:sz w:val="28"/>
        </w:rPr>
        <w:t>BẢN NHẬN XÉT ĐỒ ÁN THỰC TẬP CƠ SỞ NGÀNH</w:t>
      </w:r>
    </w:p>
    <w:p w14:paraId="46DD42B8" w14:textId="77777777" w:rsidR="00961639" w:rsidRDefault="004639CC">
      <w:pPr>
        <w:jc w:val="center"/>
      </w:pPr>
      <w:r>
        <w:t>(Của giảng viên hướng dẫn)</w:t>
      </w:r>
    </w:p>
    <w:p w14:paraId="3155699B" w14:textId="77777777" w:rsidR="00961639" w:rsidRDefault="004639CC">
      <w:pPr>
        <w:jc w:val="center"/>
      </w:pPr>
      <w:r>
        <w:rPr>
          <w:b/>
        </w:rPr>
        <w:t>Thông tin sinh viên và đồ án</w:t>
      </w:r>
    </w:p>
    <w:tbl>
      <w:tblPr>
        <w:tblStyle w:val="TableGrid"/>
        <w:tblW w:w="0" w:type="auto"/>
        <w:jc w:val="center"/>
        <w:tblLook w:val="04A0" w:firstRow="1" w:lastRow="0" w:firstColumn="1" w:lastColumn="0" w:noHBand="0" w:noVBand="1"/>
      </w:tblPr>
      <w:tblGrid>
        <w:gridCol w:w="4627"/>
        <w:gridCol w:w="4660"/>
      </w:tblGrid>
      <w:tr w:rsidR="00961639" w14:paraId="5BEE2CED" w14:textId="77777777">
        <w:trPr>
          <w:jc w:val="center"/>
        </w:trPr>
        <w:tc>
          <w:tcPr>
            <w:tcW w:w="4702" w:type="dxa"/>
          </w:tcPr>
          <w:p w14:paraId="34C13434" w14:textId="77777777" w:rsidR="00961639" w:rsidRDefault="004639CC">
            <w:r>
              <w:rPr>
                <w:b/>
                <w:sz w:val="24"/>
              </w:rPr>
              <w:t>Thông tin</w:t>
            </w:r>
          </w:p>
        </w:tc>
        <w:tc>
          <w:tcPr>
            <w:tcW w:w="4702" w:type="dxa"/>
          </w:tcPr>
          <w:p w14:paraId="72FC8102" w14:textId="77777777" w:rsidR="00961639" w:rsidRDefault="004639CC">
            <w:r>
              <w:rPr>
                <w:b/>
                <w:sz w:val="24"/>
              </w:rPr>
              <w:t>Nội dung</w:t>
            </w:r>
          </w:p>
        </w:tc>
      </w:tr>
      <w:tr w:rsidR="00961639" w14:paraId="5BF2EF40" w14:textId="77777777">
        <w:trPr>
          <w:jc w:val="center"/>
        </w:trPr>
        <w:tc>
          <w:tcPr>
            <w:tcW w:w="4702" w:type="dxa"/>
          </w:tcPr>
          <w:p w14:paraId="5B3E5C09" w14:textId="77777777" w:rsidR="00961639" w:rsidRDefault="004639CC">
            <w:r>
              <w:rPr>
                <w:sz w:val="24"/>
              </w:rPr>
              <w:t>Họ và tên sinh viên</w:t>
            </w:r>
          </w:p>
        </w:tc>
        <w:tc>
          <w:tcPr>
            <w:tcW w:w="4702" w:type="dxa"/>
          </w:tcPr>
          <w:p w14:paraId="025D9A3E" w14:textId="77777777" w:rsidR="00961639" w:rsidRDefault="004639CC">
            <w:r>
              <w:rPr>
                <w:sz w:val="24"/>
              </w:rPr>
              <w:t>HUỲNH CHÍ KHẢI</w:t>
            </w:r>
          </w:p>
        </w:tc>
      </w:tr>
      <w:tr w:rsidR="00961639" w14:paraId="1FE341DF" w14:textId="77777777">
        <w:trPr>
          <w:jc w:val="center"/>
        </w:trPr>
        <w:tc>
          <w:tcPr>
            <w:tcW w:w="4702" w:type="dxa"/>
          </w:tcPr>
          <w:p w14:paraId="11D142F8" w14:textId="77777777" w:rsidR="00961639" w:rsidRDefault="004639CC">
            <w:r>
              <w:rPr>
                <w:sz w:val="24"/>
              </w:rPr>
              <w:t>MSSV</w:t>
            </w:r>
          </w:p>
        </w:tc>
        <w:tc>
          <w:tcPr>
            <w:tcW w:w="4702" w:type="dxa"/>
          </w:tcPr>
          <w:p w14:paraId="2402F0F9" w14:textId="77777777" w:rsidR="00961639" w:rsidRDefault="004639CC">
            <w:r>
              <w:rPr>
                <w:sz w:val="24"/>
              </w:rPr>
              <w:t>170124955</w:t>
            </w:r>
          </w:p>
        </w:tc>
      </w:tr>
      <w:tr w:rsidR="00961639" w14:paraId="5D9F3D0E" w14:textId="77777777">
        <w:trPr>
          <w:jc w:val="center"/>
        </w:trPr>
        <w:tc>
          <w:tcPr>
            <w:tcW w:w="4702" w:type="dxa"/>
          </w:tcPr>
          <w:p w14:paraId="6C62D170" w14:textId="77777777" w:rsidR="00961639" w:rsidRDefault="004639CC">
            <w:r>
              <w:rPr>
                <w:sz w:val="24"/>
              </w:rPr>
              <w:t>Ngành</w:t>
            </w:r>
          </w:p>
        </w:tc>
        <w:tc>
          <w:tcPr>
            <w:tcW w:w="4702" w:type="dxa"/>
          </w:tcPr>
          <w:p w14:paraId="2609B631" w14:textId="77777777" w:rsidR="00961639" w:rsidRDefault="004639CC">
            <w:r>
              <w:rPr>
                <w:sz w:val="24"/>
              </w:rPr>
              <w:t>........................................</w:t>
            </w:r>
          </w:p>
        </w:tc>
      </w:tr>
      <w:tr w:rsidR="00961639" w14:paraId="42C03784" w14:textId="77777777">
        <w:trPr>
          <w:jc w:val="center"/>
        </w:trPr>
        <w:tc>
          <w:tcPr>
            <w:tcW w:w="4702" w:type="dxa"/>
          </w:tcPr>
          <w:p w14:paraId="40F63853" w14:textId="77777777" w:rsidR="00961639" w:rsidRDefault="004639CC">
            <w:r>
              <w:rPr>
                <w:sz w:val="24"/>
              </w:rPr>
              <w:t>Khóa</w:t>
            </w:r>
          </w:p>
        </w:tc>
        <w:tc>
          <w:tcPr>
            <w:tcW w:w="4702" w:type="dxa"/>
          </w:tcPr>
          <w:p w14:paraId="40DB93C1" w14:textId="77777777" w:rsidR="00961639" w:rsidRDefault="004639CC">
            <w:r>
              <w:rPr>
                <w:sz w:val="24"/>
              </w:rPr>
              <w:t>2024–2028</w:t>
            </w:r>
          </w:p>
        </w:tc>
      </w:tr>
      <w:tr w:rsidR="00961639" w14:paraId="1530E8F5" w14:textId="77777777">
        <w:trPr>
          <w:jc w:val="center"/>
        </w:trPr>
        <w:tc>
          <w:tcPr>
            <w:tcW w:w="4702" w:type="dxa"/>
          </w:tcPr>
          <w:p w14:paraId="631EAC13" w14:textId="77777777" w:rsidR="00961639" w:rsidRDefault="004639CC">
            <w:r>
              <w:rPr>
                <w:sz w:val="24"/>
              </w:rPr>
              <w:t>Tên đồ án</w:t>
            </w:r>
          </w:p>
        </w:tc>
        <w:tc>
          <w:tcPr>
            <w:tcW w:w="4702" w:type="dxa"/>
          </w:tcPr>
          <w:p w14:paraId="2ABC4F09" w14:textId="77777777" w:rsidR="00961639" w:rsidRDefault="004639CC">
            <w:r>
              <w:rPr>
                <w:sz w:val="24"/>
              </w:rPr>
              <w:t>XÂY DỰNG WEBSITE TRƯỜNG TRUNG HỌC QUỐC TẾ DNC</w:t>
            </w:r>
          </w:p>
        </w:tc>
      </w:tr>
      <w:tr w:rsidR="00961639" w14:paraId="6A4F81DA" w14:textId="77777777">
        <w:trPr>
          <w:jc w:val="center"/>
        </w:trPr>
        <w:tc>
          <w:tcPr>
            <w:tcW w:w="4702" w:type="dxa"/>
          </w:tcPr>
          <w:p w14:paraId="1065CCEF" w14:textId="77777777" w:rsidR="00961639" w:rsidRDefault="004639CC">
            <w:r>
              <w:rPr>
                <w:sz w:val="24"/>
              </w:rPr>
              <w:t>Họ và tên GVHD</w:t>
            </w:r>
          </w:p>
        </w:tc>
        <w:tc>
          <w:tcPr>
            <w:tcW w:w="4702" w:type="dxa"/>
          </w:tcPr>
          <w:p w14:paraId="2C739CB4" w14:textId="77777777" w:rsidR="00961639" w:rsidRDefault="004639CC">
            <w:r>
              <w:rPr>
                <w:sz w:val="24"/>
              </w:rPr>
              <w:t>LÊ PHONG DŨ</w:t>
            </w:r>
          </w:p>
        </w:tc>
      </w:tr>
      <w:tr w:rsidR="00961639" w14:paraId="1A30C6DA" w14:textId="77777777">
        <w:trPr>
          <w:jc w:val="center"/>
        </w:trPr>
        <w:tc>
          <w:tcPr>
            <w:tcW w:w="4702" w:type="dxa"/>
          </w:tcPr>
          <w:p w14:paraId="07356795" w14:textId="77777777" w:rsidR="00961639" w:rsidRDefault="004639CC">
            <w:r>
              <w:rPr>
                <w:sz w:val="24"/>
              </w:rPr>
              <w:t>Chức danh</w:t>
            </w:r>
          </w:p>
        </w:tc>
        <w:tc>
          <w:tcPr>
            <w:tcW w:w="4702" w:type="dxa"/>
          </w:tcPr>
          <w:p w14:paraId="26D37B60" w14:textId="77777777" w:rsidR="00961639" w:rsidRDefault="004639CC">
            <w:r>
              <w:rPr>
                <w:sz w:val="24"/>
              </w:rPr>
              <w:t>................</w:t>
            </w:r>
          </w:p>
        </w:tc>
      </w:tr>
      <w:tr w:rsidR="00961639" w14:paraId="1673AA6B" w14:textId="77777777">
        <w:trPr>
          <w:jc w:val="center"/>
        </w:trPr>
        <w:tc>
          <w:tcPr>
            <w:tcW w:w="4702" w:type="dxa"/>
          </w:tcPr>
          <w:p w14:paraId="5C495CC7" w14:textId="77777777" w:rsidR="00961639" w:rsidRDefault="004639CC">
            <w:r>
              <w:rPr>
                <w:sz w:val="24"/>
              </w:rPr>
              <w:t>Học vị</w:t>
            </w:r>
          </w:p>
        </w:tc>
        <w:tc>
          <w:tcPr>
            <w:tcW w:w="4702" w:type="dxa"/>
          </w:tcPr>
          <w:p w14:paraId="0579385B" w14:textId="77777777" w:rsidR="00961639" w:rsidRDefault="004639CC">
            <w:r>
              <w:rPr>
                <w:sz w:val="24"/>
              </w:rPr>
              <w:t>................</w:t>
            </w:r>
          </w:p>
        </w:tc>
      </w:tr>
    </w:tbl>
    <w:p w14:paraId="6E5D768D" w14:textId="77777777" w:rsidR="00961639" w:rsidRDefault="004639CC">
      <w:bookmarkStart w:id="0" w:name="_Toc13046"/>
      <w:r>
        <w:rPr>
          <w:b/>
        </w:rPr>
        <w:t>1. Nội dung đồ án</w:t>
      </w:r>
      <w:bookmarkEnd w:id="0"/>
    </w:p>
    <w:p w14:paraId="1299FB75" w14:textId="77777777" w:rsidR="00961639" w:rsidRDefault="004639CC">
      <w:r>
        <w:t>........................................................................................................................</w:t>
      </w:r>
    </w:p>
    <w:p w14:paraId="38507146" w14:textId="77777777" w:rsidR="00961639" w:rsidRDefault="004639CC">
      <w:r>
        <w:t>........................................................................................................................</w:t>
      </w:r>
    </w:p>
    <w:p w14:paraId="011665FF" w14:textId="77777777" w:rsidR="00961639" w:rsidRDefault="004639CC">
      <w:bookmarkStart w:id="1" w:name="_Toc14606"/>
      <w:r>
        <w:rPr>
          <w:b/>
        </w:rPr>
        <w:t>2. Ưu điểm</w:t>
      </w:r>
      <w:bookmarkEnd w:id="1"/>
    </w:p>
    <w:p w14:paraId="535399C3" w14:textId="77777777" w:rsidR="00961639" w:rsidRDefault="004639CC">
      <w:r>
        <w:t>........................................................................................................................</w:t>
      </w:r>
    </w:p>
    <w:p w14:paraId="493EBB89" w14:textId="77777777" w:rsidR="00961639" w:rsidRDefault="004639CC">
      <w:r>
        <w:t>........................................................................................................................</w:t>
      </w:r>
    </w:p>
    <w:p w14:paraId="06AD5914" w14:textId="77777777" w:rsidR="00961639" w:rsidRDefault="004639CC">
      <w:bookmarkStart w:id="2" w:name="_Toc4440"/>
      <w:r>
        <w:rPr>
          <w:b/>
        </w:rPr>
        <w:t>3. Khuyết điểm</w:t>
      </w:r>
      <w:bookmarkEnd w:id="2"/>
    </w:p>
    <w:p w14:paraId="433F13BB" w14:textId="77777777" w:rsidR="00961639" w:rsidRDefault="004639CC">
      <w:r>
        <w:t>........................................................................................................................</w:t>
      </w:r>
    </w:p>
    <w:p w14:paraId="65E4C100" w14:textId="77777777" w:rsidR="00961639" w:rsidRDefault="004639CC">
      <w:r>
        <w:t>........................................................................................................................</w:t>
      </w:r>
    </w:p>
    <w:p w14:paraId="13CD1590" w14:textId="77777777" w:rsidR="00961639" w:rsidRDefault="004639CC">
      <w:bookmarkStart w:id="3" w:name="_Toc9651"/>
      <w:r>
        <w:rPr>
          <w:b/>
        </w:rPr>
        <w:t>4. Điểm mới đồ án</w:t>
      </w:r>
      <w:bookmarkEnd w:id="3"/>
    </w:p>
    <w:p w14:paraId="3DC0F2C1" w14:textId="77777777" w:rsidR="00961639" w:rsidRDefault="004639CC">
      <w:r>
        <w:t>........................................................................................................................</w:t>
      </w:r>
    </w:p>
    <w:p w14:paraId="2E2DADDB" w14:textId="77777777" w:rsidR="00961639" w:rsidRDefault="004639CC">
      <w:r>
        <w:t>........................................................................................................................</w:t>
      </w:r>
    </w:p>
    <w:p w14:paraId="297378EF" w14:textId="77777777" w:rsidR="00961639" w:rsidRDefault="004639CC">
      <w:bookmarkStart w:id="4" w:name="_Toc14890"/>
      <w:r>
        <w:rPr>
          <w:b/>
        </w:rPr>
        <w:t>5. Giá trị thực trên đồ án</w:t>
      </w:r>
      <w:bookmarkEnd w:id="4"/>
    </w:p>
    <w:p w14:paraId="4DF34283" w14:textId="77777777" w:rsidR="00961639" w:rsidRDefault="004639CC">
      <w:r>
        <w:lastRenderedPageBreak/>
        <w:t>........................................................................................................................</w:t>
      </w:r>
    </w:p>
    <w:p w14:paraId="084B85B1" w14:textId="77777777" w:rsidR="00961639" w:rsidRDefault="004639CC">
      <w:r>
        <w:t>........................................................................................................................</w:t>
      </w:r>
    </w:p>
    <w:p w14:paraId="54549291" w14:textId="77777777" w:rsidR="00961639" w:rsidRDefault="004639CC">
      <w:bookmarkStart w:id="5" w:name="_Toc19619"/>
      <w:r>
        <w:rPr>
          <w:b/>
        </w:rPr>
        <w:t>6. Đề nghị sửa chữa bổ sung</w:t>
      </w:r>
      <w:bookmarkEnd w:id="5"/>
    </w:p>
    <w:p w14:paraId="4B87B884" w14:textId="77777777" w:rsidR="00961639" w:rsidRDefault="004639CC">
      <w:r>
        <w:t>........................................................................................................................</w:t>
      </w:r>
    </w:p>
    <w:p w14:paraId="30BE72C0" w14:textId="77777777" w:rsidR="00961639" w:rsidRDefault="004639CC">
      <w:r>
        <w:t>........................................................................................................................</w:t>
      </w:r>
    </w:p>
    <w:p w14:paraId="1544FE94" w14:textId="77777777" w:rsidR="00961639" w:rsidRDefault="004639CC">
      <w:bookmarkStart w:id="6" w:name="_Toc6225"/>
      <w:r>
        <w:rPr>
          <w:b/>
        </w:rPr>
        <w:t>7. Đánh giá</w:t>
      </w:r>
      <w:bookmarkEnd w:id="6"/>
    </w:p>
    <w:p w14:paraId="12E72A8B" w14:textId="77777777" w:rsidR="00961639" w:rsidRDefault="004639CC">
      <w:r>
        <w:t>........................................................................................................................</w:t>
      </w:r>
    </w:p>
    <w:p w14:paraId="4957C181" w14:textId="77777777" w:rsidR="00961639" w:rsidRDefault="004639CC">
      <w:r>
        <w:t>........................................................................................................................</w:t>
      </w:r>
    </w:p>
    <w:p w14:paraId="46A755BE" w14:textId="77777777" w:rsidR="00961639" w:rsidRDefault="004639CC">
      <w:pPr>
        <w:tabs>
          <w:tab w:val="center" w:pos="6840"/>
        </w:tabs>
        <w:spacing w:before="60" w:line="288" w:lineRule="auto"/>
        <w:ind w:firstLineChars="1300" w:firstLine="3380"/>
        <w:rPr>
          <w:szCs w:val="26"/>
          <w:lang w:val="vi-VN"/>
        </w:rPr>
      </w:pPr>
      <w:r>
        <w:rPr>
          <w:i/>
          <w:iCs/>
          <w:szCs w:val="26"/>
        </w:rPr>
        <w:t>Vĩnh Long, ngày …</w:t>
      </w:r>
      <w:r>
        <w:rPr>
          <w:i/>
          <w:szCs w:val="26"/>
        </w:rPr>
        <w:t xml:space="preserve"> tháng …. năm 20</w:t>
      </w:r>
      <w:r>
        <w:rPr>
          <w:i/>
          <w:szCs w:val="26"/>
          <w:lang w:val="vi-VN"/>
        </w:rPr>
        <w:t>26</w:t>
      </w:r>
    </w:p>
    <w:p w14:paraId="1C9138BC" w14:textId="77777777" w:rsidR="00961639" w:rsidRDefault="004639CC">
      <w:pPr>
        <w:tabs>
          <w:tab w:val="center" w:pos="6840"/>
        </w:tabs>
        <w:spacing w:before="60" w:line="288" w:lineRule="auto"/>
        <w:ind w:firstLineChars="1650" w:firstLine="4290"/>
        <w:rPr>
          <w:szCs w:val="26"/>
        </w:rPr>
      </w:pPr>
      <w:r>
        <w:rPr>
          <w:szCs w:val="26"/>
        </w:rPr>
        <w:t xml:space="preserve">Giảng viên hướng dẫn </w:t>
      </w:r>
    </w:p>
    <w:p w14:paraId="0A3A4E8E" w14:textId="77777777" w:rsidR="00961639" w:rsidRDefault="004639CC">
      <w:pPr>
        <w:tabs>
          <w:tab w:val="center" w:pos="6840"/>
        </w:tabs>
        <w:spacing w:before="60" w:line="288" w:lineRule="auto"/>
        <w:ind w:firstLineChars="1700" w:firstLine="4420"/>
        <w:rPr>
          <w:szCs w:val="26"/>
        </w:rPr>
      </w:pPr>
      <w:r>
        <w:rPr>
          <w:i/>
          <w:szCs w:val="26"/>
        </w:rPr>
        <w:t>(Ký &amp; ghi rõ họ tên)</w:t>
      </w:r>
    </w:p>
    <w:p w14:paraId="79E45149" w14:textId="77777777" w:rsidR="00961639" w:rsidRDefault="004639CC">
      <w:pPr>
        <w:pageBreakBefore/>
        <w:spacing w:before="60" w:line="288" w:lineRule="auto"/>
        <w:jc w:val="center"/>
        <w:rPr>
          <w:b/>
        </w:rPr>
      </w:pPr>
      <w:r>
        <w:rPr>
          <w:b/>
        </w:rPr>
        <w:lastRenderedPageBreak/>
        <w:t>NHẬN XÉT</w:t>
      </w:r>
    </w:p>
    <w:p w14:paraId="470F4419" w14:textId="77777777" w:rsidR="00961639" w:rsidRDefault="004639CC">
      <w:pPr>
        <w:spacing w:before="60" w:line="288" w:lineRule="auto"/>
        <w:jc w:val="center"/>
      </w:pPr>
      <w:r>
        <w:rPr>
          <w:b/>
        </w:rPr>
        <w:t>(Của giảng viên chấm trong đồ án của sinh viên)</w:t>
      </w:r>
    </w:p>
    <w:p w14:paraId="2FB4402F" w14:textId="77777777" w:rsidR="00961639" w:rsidRDefault="00961639">
      <w:pPr>
        <w:spacing w:before="60" w:line="288" w:lineRule="auto"/>
        <w:rPr>
          <w:b/>
        </w:rPr>
      </w:pPr>
    </w:p>
    <w:p w14:paraId="310F2165" w14:textId="77777777" w:rsidR="00961639" w:rsidRDefault="004639CC">
      <w:pPr>
        <w:spacing w:before="60" w:line="288" w:lineRule="auto"/>
        <w:ind w:left="720"/>
        <w:jc w:val="both"/>
        <w:rPr>
          <w:bCs/>
        </w:rPr>
      </w:pPr>
      <w:r>
        <w:rPr>
          <w:bCs/>
        </w:rPr>
        <w:t>…………………………………………………………………………….</w:t>
      </w:r>
    </w:p>
    <w:p w14:paraId="2C80DCC2" w14:textId="77777777" w:rsidR="00961639" w:rsidRDefault="004639CC">
      <w:pPr>
        <w:spacing w:before="60" w:line="288" w:lineRule="auto"/>
        <w:jc w:val="both"/>
        <w:rPr>
          <w:bCs/>
        </w:rPr>
      </w:pPr>
      <w:r>
        <w:rPr>
          <w:bCs/>
        </w:rPr>
        <w:tab/>
        <w:t>…………………………………………………………………………….</w:t>
      </w:r>
    </w:p>
    <w:p w14:paraId="66A1D9BD" w14:textId="77777777" w:rsidR="00961639" w:rsidRDefault="004639CC">
      <w:pPr>
        <w:spacing w:before="60" w:line="288" w:lineRule="auto"/>
        <w:jc w:val="both"/>
        <w:rPr>
          <w:bCs/>
        </w:rPr>
      </w:pPr>
      <w:r>
        <w:rPr>
          <w:bCs/>
        </w:rPr>
        <w:tab/>
        <w:t>…………………………………………………………………………….</w:t>
      </w:r>
    </w:p>
    <w:p w14:paraId="6A2B0AA3" w14:textId="77777777" w:rsidR="00961639" w:rsidRDefault="004639CC">
      <w:pPr>
        <w:spacing w:before="60" w:line="288" w:lineRule="auto"/>
        <w:jc w:val="both"/>
        <w:rPr>
          <w:bCs/>
        </w:rPr>
      </w:pPr>
      <w:r>
        <w:rPr>
          <w:bCs/>
        </w:rPr>
        <w:tab/>
        <w:t>…………………………………………………………………………….</w:t>
      </w:r>
    </w:p>
    <w:p w14:paraId="10440D66" w14:textId="77777777" w:rsidR="00961639" w:rsidRDefault="004639CC">
      <w:pPr>
        <w:spacing w:before="60" w:line="288" w:lineRule="auto"/>
        <w:jc w:val="both"/>
        <w:rPr>
          <w:bCs/>
        </w:rPr>
      </w:pPr>
      <w:r>
        <w:rPr>
          <w:bCs/>
        </w:rPr>
        <w:tab/>
        <w:t>…………………………………………………………………………….</w:t>
      </w:r>
    </w:p>
    <w:p w14:paraId="1DC2B10A" w14:textId="77777777" w:rsidR="00961639" w:rsidRDefault="004639CC">
      <w:pPr>
        <w:spacing w:before="60" w:line="288" w:lineRule="auto"/>
        <w:jc w:val="both"/>
        <w:rPr>
          <w:bCs/>
        </w:rPr>
      </w:pPr>
      <w:r>
        <w:rPr>
          <w:bCs/>
        </w:rPr>
        <w:tab/>
        <w:t>…………………………………………………………………………….</w:t>
      </w:r>
    </w:p>
    <w:p w14:paraId="510E7BD6" w14:textId="77777777" w:rsidR="00961639" w:rsidRDefault="004639CC">
      <w:pPr>
        <w:spacing w:before="60" w:line="288" w:lineRule="auto"/>
        <w:jc w:val="both"/>
        <w:rPr>
          <w:bCs/>
        </w:rPr>
      </w:pPr>
      <w:r>
        <w:rPr>
          <w:bCs/>
        </w:rPr>
        <w:tab/>
        <w:t>…………………………………………………………………………….</w:t>
      </w:r>
    </w:p>
    <w:p w14:paraId="33B1AB37" w14:textId="77777777" w:rsidR="00961639" w:rsidRDefault="004639CC">
      <w:pPr>
        <w:spacing w:before="60" w:line="288" w:lineRule="auto"/>
        <w:jc w:val="both"/>
        <w:rPr>
          <w:bCs/>
        </w:rPr>
      </w:pPr>
      <w:r>
        <w:rPr>
          <w:bCs/>
        </w:rPr>
        <w:tab/>
        <w:t>…………………………………………………………………………….</w:t>
      </w:r>
    </w:p>
    <w:p w14:paraId="42023B17" w14:textId="77777777" w:rsidR="00961639" w:rsidRDefault="004639CC">
      <w:pPr>
        <w:spacing w:before="60" w:line="288" w:lineRule="auto"/>
        <w:jc w:val="both"/>
        <w:rPr>
          <w:bCs/>
        </w:rPr>
      </w:pPr>
      <w:r>
        <w:rPr>
          <w:bCs/>
        </w:rPr>
        <w:tab/>
        <w:t>…………………………………………………………………………….</w:t>
      </w:r>
    </w:p>
    <w:p w14:paraId="6AA1C096" w14:textId="77777777" w:rsidR="00961639" w:rsidRDefault="004639CC">
      <w:pPr>
        <w:spacing w:before="60" w:line="288" w:lineRule="auto"/>
        <w:jc w:val="both"/>
        <w:rPr>
          <w:bCs/>
        </w:rPr>
      </w:pPr>
      <w:r>
        <w:rPr>
          <w:bCs/>
        </w:rPr>
        <w:tab/>
        <w:t>…………………………………………………………………………….</w:t>
      </w:r>
    </w:p>
    <w:p w14:paraId="5A663586" w14:textId="77777777" w:rsidR="00961639" w:rsidRDefault="004639CC">
      <w:pPr>
        <w:spacing w:before="60" w:line="288" w:lineRule="auto"/>
        <w:jc w:val="both"/>
        <w:rPr>
          <w:bCs/>
        </w:rPr>
      </w:pPr>
      <w:r>
        <w:rPr>
          <w:bCs/>
        </w:rPr>
        <w:tab/>
        <w:t>…………………………………………………………………………….</w:t>
      </w:r>
    </w:p>
    <w:p w14:paraId="1E203943" w14:textId="77777777" w:rsidR="00961639" w:rsidRDefault="004639CC">
      <w:pPr>
        <w:spacing w:before="60" w:line="288" w:lineRule="auto"/>
        <w:jc w:val="both"/>
        <w:rPr>
          <w:bCs/>
        </w:rPr>
      </w:pPr>
      <w:r>
        <w:rPr>
          <w:bCs/>
        </w:rPr>
        <w:tab/>
        <w:t>…………………………………………………………………………….</w:t>
      </w:r>
    </w:p>
    <w:p w14:paraId="5541822D" w14:textId="77777777" w:rsidR="00961639" w:rsidRDefault="004639CC">
      <w:pPr>
        <w:spacing w:before="60" w:line="288" w:lineRule="auto"/>
        <w:jc w:val="both"/>
        <w:rPr>
          <w:b/>
        </w:rPr>
      </w:pPr>
      <w:r>
        <w:rPr>
          <w:bCs/>
        </w:rPr>
        <w:tab/>
        <w:t>…………………………………………………………………………….</w:t>
      </w:r>
    </w:p>
    <w:p w14:paraId="4D2BD316" w14:textId="77777777" w:rsidR="00961639" w:rsidRDefault="00961639">
      <w:pPr>
        <w:spacing w:before="60" w:line="288" w:lineRule="auto"/>
        <w:ind w:left="720"/>
        <w:rPr>
          <w:b/>
        </w:rPr>
      </w:pPr>
    </w:p>
    <w:p w14:paraId="254DCB8F" w14:textId="77777777" w:rsidR="00961639" w:rsidRDefault="00961639">
      <w:pPr>
        <w:spacing w:before="60" w:line="288" w:lineRule="auto"/>
        <w:ind w:left="720"/>
        <w:rPr>
          <w:b/>
        </w:rPr>
      </w:pPr>
    </w:p>
    <w:p w14:paraId="3486FB40" w14:textId="77777777" w:rsidR="00961639" w:rsidRDefault="00961639">
      <w:pPr>
        <w:spacing w:before="60" w:line="288" w:lineRule="auto"/>
        <w:ind w:left="720"/>
        <w:rPr>
          <w:b/>
        </w:rPr>
      </w:pPr>
    </w:p>
    <w:p w14:paraId="396198F9" w14:textId="77777777" w:rsidR="00961639" w:rsidRDefault="004639CC">
      <w:pPr>
        <w:tabs>
          <w:tab w:val="center" w:pos="6521"/>
        </w:tabs>
        <w:spacing w:before="60" w:line="288" w:lineRule="auto"/>
        <w:ind w:left="5760"/>
        <w:jc w:val="both"/>
        <w:rPr>
          <w:b/>
        </w:rPr>
      </w:pPr>
      <w:r>
        <w:rPr>
          <w:b/>
        </w:rPr>
        <w:t>Giảng viên chấm</w:t>
      </w:r>
    </w:p>
    <w:p w14:paraId="70365050" w14:textId="77777777" w:rsidR="00961639" w:rsidRDefault="004639CC">
      <w:pPr>
        <w:tabs>
          <w:tab w:val="center" w:pos="6521"/>
        </w:tabs>
        <w:spacing w:before="60" w:line="288" w:lineRule="auto"/>
        <w:ind w:left="5760"/>
        <w:jc w:val="both"/>
      </w:pPr>
      <w:r>
        <w:t>(ký và ghi rõ họ tên)</w:t>
      </w:r>
    </w:p>
    <w:p w14:paraId="6EB3EE51" w14:textId="77777777" w:rsidR="00961639" w:rsidRDefault="00961639">
      <w:pPr>
        <w:spacing w:before="60" w:line="288" w:lineRule="auto"/>
        <w:ind w:left="720"/>
        <w:rPr>
          <w:b/>
        </w:rPr>
      </w:pPr>
    </w:p>
    <w:p w14:paraId="07CA90F1" w14:textId="77777777" w:rsidR="00961639" w:rsidRDefault="004639CC">
      <w:pPr>
        <w:spacing w:before="60" w:line="288" w:lineRule="auto"/>
        <w:jc w:val="center"/>
        <w:rPr>
          <w:b/>
        </w:rPr>
        <w:sectPr w:rsidR="00961639">
          <w:pgSz w:w="11906" w:h="16838"/>
          <w:pgMar w:top="1134" w:right="1134" w:bottom="1134" w:left="1701" w:header="567" w:footer="567" w:gutter="0"/>
          <w:cols w:space="720"/>
          <w:docGrid w:linePitch="360"/>
        </w:sectPr>
      </w:pPr>
      <w:r>
        <w:rPr>
          <w:b/>
        </w:rPr>
        <w:br/>
      </w:r>
    </w:p>
    <w:p w14:paraId="0127163E" w14:textId="77777777" w:rsidR="00961639" w:rsidRDefault="00961639">
      <w:pPr>
        <w:tabs>
          <w:tab w:val="center" w:pos="1701"/>
          <w:tab w:val="center" w:pos="7020"/>
        </w:tabs>
        <w:spacing w:before="60" w:line="288" w:lineRule="auto"/>
        <w:rPr>
          <w:szCs w:val="26"/>
        </w:rPr>
      </w:pPr>
    </w:p>
    <w:p w14:paraId="538CEDD6" w14:textId="77777777" w:rsidR="00961639" w:rsidRDefault="004639CC">
      <w:pPr>
        <w:tabs>
          <w:tab w:val="center" w:pos="1701"/>
          <w:tab w:val="center" w:pos="7020"/>
        </w:tabs>
        <w:spacing w:before="60" w:line="288" w:lineRule="auto"/>
        <w:rPr>
          <w:b/>
          <w:szCs w:val="26"/>
        </w:rPr>
      </w:pPr>
      <w:r>
        <w:rPr>
          <w:szCs w:val="26"/>
        </w:rPr>
        <w:t xml:space="preserve">UBND TỈNH VĨNH LONG </w:t>
      </w:r>
      <w:r>
        <w:rPr>
          <w:szCs w:val="26"/>
        </w:rPr>
        <w:tab/>
      </w:r>
      <w:r>
        <w:rPr>
          <w:b/>
          <w:sz w:val="24"/>
        </w:rPr>
        <w:t>CỘNG HOÀ XÃ HỘI CHỦ NGHĨA VIỆT NAM</w:t>
      </w:r>
    </w:p>
    <w:p w14:paraId="608D161D" w14:textId="77777777" w:rsidR="00961639" w:rsidRDefault="004639CC">
      <w:pPr>
        <w:tabs>
          <w:tab w:val="center" w:pos="1701"/>
          <w:tab w:val="center" w:pos="7020"/>
        </w:tabs>
        <w:spacing w:before="60" w:line="288" w:lineRule="auto"/>
        <w:rPr>
          <w:b/>
          <w:sz w:val="22"/>
        </w:rPr>
      </w:pPr>
      <w:r>
        <w:rPr>
          <w:b/>
          <w:szCs w:val="26"/>
        </w:rPr>
        <w:t xml:space="preserve"> </w:t>
      </w:r>
      <w:r>
        <w:rPr>
          <w:b/>
          <w:szCs w:val="26"/>
        </w:rPr>
        <w:tab/>
        <w:t xml:space="preserve">ĐẠI HỌC TRÀ VINH </w:t>
      </w:r>
      <w:r>
        <w:rPr>
          <w:b/>
          <w:szCs w:val="26"/>
        </w:rPr>
        <w:tab/>
        <w:t>Độc lập - Tự do - Hạnh phúc</w:t>
      </w:r>
    </w:p>
    <w:p w14:paraId="1F964701" w14:textId="77777777" w:rsidR="00961639" w:rsidRDefault="004639CC">
      <w:pPr>
        <w:tabs>
          <w:tab w:val="center" w:pos="2340"/>
        </w:tabs>
        <w:spacing w:before="60" w:line="288" w:lineRule="auto"/>
        <w:rPr>
          <w:b/>
          <w:sz w:val="22"/>
        </w:rPr>
      </w:pPr>
      <w:r>
        <w:rPr>
          <w:b/>
          <w:noProof/>
          <w:sz w:val="22"/>
        </w:rPr>
        <mc:AlternateContent>
          <mc:Choice Requires="wps">
            <w:drawing>
              <wp:anchor distT="0" distB="0" distL="114300" distR="114300" simplePos="0" relativeHeight="251660288" behindDoc="0" locked="0" layoutInCell="1" allowOverlap="1" wp14:anchorId="1340EEDE" wp14:editId="3D187E02">
                <wp:simplePos x="0" y="0"/>
                <wp:positionH relativeFrom="column">
                  <wp:posOffset>3477260</wp:posOffset>
                </wp:positionH>
                <wp:positionV relativeFrom="paragraph">
                  <wp:posOffset>55880</wp:posOffset>
                </wp:positionV>
                <wp:extent cx="2009140" cy="0"/>
                <wp:effectExtent l="0" t="4445" r="0" b="5080"/>
                <wp:wrapNone/>
                <wp:docPr id="206947344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9429" cy="0"/>
                        </a:xfrm>
                        <a:prstGeom prst="line">
                          <a:avLst/>
                        </a:prstGeom>
                        <a:noFill/>
                        <a:ln w="9525">
                          <a:solidFill>
                            <a:srgbClr val="000000"/>
                          </a:solidFill>
                          <a:round/>
                        </a:ln>
                      </wps:spPr>
                      <wps:bodyPr/>
                    </wps:wsp>
                  </a:graphicData>
                </a:graphic>
              </wp:anchor>
            </w:drawing>
          </mc:Choice>
          <mc:Fallback>
            <w:pict>
              <v:line w14:anchorId="70A01F85"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73.8pt,4.4pt" to="6in,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"/>
            </w:pict>
          </mc:Fallback>
        </mc:AlternateContent>
      </w:r>
      <w:r>
        <w:rPr>
          <w:b/>
          <w:noProof/>
          <w:sz w:val="36"/>
          <w:szCs w:val="36"/>
        </w:rPr>
        <mc:AlternateContent>
          <mc:Choice Requires="wps">
            <w:drawing>
              <wp:anchor distT="0" distB="0" distL="114300" distR="114300" simplePos="0" relativeHeight="251659264" behindDoc="0" locked="0" layoutInCell="1" allowOverlap="1" wp14:anchorId="6FA6F7E1" wp14:editId="738054D1">
                <wp:simplePos x="0" y="0"/>
                <wp:positionH relativeFrom="column">
                  <wp:posOffset>683260</wp:posOffset>
                </wp:positionH>
                <wp:positionV relativeFrom="paragraph">
                  <wp:posOffset>50800</wp:posOffset>
                </wp:positionV>
                <wp:extent cx="757555" cy="0"/>
                <wp:effectExtent l="0" t="4445" r="0" b="5080"/>
                <wp:wrapNone/>
                <wp:docPr id="140205386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7497" cy="0"/>
                        </a:xfrm>
                        <a:prstGeom prst="line">
                          <a:avLst/>
                        </a:prstGeom>
                        <a:noFill/>
                        <a:ln w="9525">
                          <a:solidFill>
                            <a:srgbClr val="000000"/>
                          </a:solidFill>
                          <a:round/>
                        </a:ln>
                      </wps:spPr>
                      <wps:bodyPr/>
                    </wps:wsp>
                  </a:graphicData>
                </a:graphic>
              </wp:anchor>
            </w:drawing>
          </mc:Choice>
          <mc:Fallback>
            <w:pict>
              <v:line w14:anchorId="1F55FFB3"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3.8pt,4pt" to="113.4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"/>
            </w:pict>
          </mc:Fallback>
        </mc:AlternateContent>
      </w:r>
      <w:r>
        <w:rPr>
          <w:b/>
          <w:sz w:val="22"/>
        </w:rPr>
        <w:tab/>
      </w:r>
    </w:p>
    <w:p w14:paraId="632EBD7D" w14:textId="77777777" w:rsidR="00961639" w:rsidRDefault="004639CC">
      <w:pPr>
        <w:tabs>
          <w:tab w:val="left" w:pos="2340"/>
        </w:tabs>
        <w:spacing w:before="60" w:line="288" w:lineRule="auto"/>
        <w:jc w:val="center"/>
        <w:rPr>
          <w:b/>
          <w:sz w:val="32"/>
          <w:szCs w:val="32"/>
          <w:lang w:eastAsia="zh-CN"/>
        </w:rPr>
      </w:pPr>
      <w:r>
        <w:rPr>
          <w:b/>
          <w:sz w:val="32"/>
          <w:szCs w:val="32"/>
        </w:rPr>
        <w:t>BẢN NHẬN XÉT ĐỒ ÁN THỰC TẬP CƠ SỞ NGÀNH</w:t>
      </w:r>
    </w:p>
    <w:p w14:paraId="1328533B" w14:textId="77777777" w:rsidR="00961639" w:rsidRDefault="004639CC">
      <w:pPr>
        <w:spacing w:before="60" w:line="288" w:lineRule="auto"/>
        <w:jc w:val="center"/>
        <w:rPr>
          <w:szCs w:val="26"/>
        </w:rPr>
      </w:pPr>
      <w:r>
        <w:rPr>
          <w:i/>
        </w:rPr>
        <w:t>(Của cán bộ</w:t>
      </w:r>
      <w:r>
        <w:rPr>
          <w:i/>
          <w:lang w:eastAsia="zh-CN"/>
        </w:rPr>
        <w:t xml:space="preserve"> chấm</w:t>
      </w:r>
      <w:r>
        <w:rPr>
          <w:i/>
        </w:rPr>
        <w:t xml:space="preserve"> đồ án)</w:t>
      </w:r>
    </w:p>
    <w:p w14:paraId="0D0DCAB7" w14:textId="77777777" w:rsidR="00961639" w:rsidRDefault="004639CC">
      <w:pPr>
        <w:tabs>
          <w:tab w:val="right" w:leader="dot" w:pos="9355"/>
        </w:tabs>
        <w:spacing w:before="60" w:line="288" w:lineRule="auto"/>
        <w:rPr>
          <w:szCs w:val="26"/>
        </w:rPr>
      </w:pPr>
      <w:r>
        <w:rPr>
          <w:szCs w:val="26"/>
        </w:rPr>
        <w:t xml:space="preserve">Họ và tên người nhận xét: </w:t>
      </w:r>
      <w:r>
        <w:rPr>
          <w:szCs w:val="26"/>
        </w:rPr>
        <w:tab/>
      </w:r>
    </w:p>
    <w:p w14:paraId="65267E82" w14:textId="77777777" w:rsidR="00961639" w:rsidRDefault="004639CC">
      <w:pPr>
        <w:tabs>
          <w:tab w:val="left" w:leader="dot" w:pos="4860"/>
          <w:tab w:val="right" w:leader="dot" w:pos="9355"/>
        </w:tabs>
        <w:spacing w:before="60" w:line="288" w:lineRule="auto"/>
        <w:rPr>
          <w:szCs w:val="26"/>
        </w:rPr>
      </w:pPr>
      <w:r>
        <w:rPr>
          <w:szCs w:val="26"/>
        </w:rPr>
        <w:t xml:space="preserve">Chức danh: </w:t>
      </w:r>
      <w:r>
        <w:rPr>
          <w:szCs w:val="26"/>
        </w:rPr>
        <w:tab/>
        <w:t xml:space="preserve"> Học vị: </w:t>
      </w:r>
      <w:r>
        <w:rPr>
          <w:szCs w:val="26"/>
        </w:rPr>
        <w:tab/>
        <w:t xml:space="preserve"> </w:t>
      </w:r>
    </w:p>
    <w:p w14:paraId="10D02BA1" w14:textId="77777777" w:rsidR="00961639" w:rsidRDefault="004639CC">
      <w:pPr>
        <w:tabs>
          <w:tab w:val="right" w:leader="dot" w:pos="9355"/>
        </w:tabs>
        <w:spacing w:before="60" w:line="288" w:lineRule="auto"/>
        <w:rPr>
          <w:szCs w:val="26"/>
        </w:rPr>
      </w:pPr>
      <w:r>
        <w:rPr>
          <w:szCs w:val="26"/>
        </w:rPr>
        <w:t xml:space="preserve">Chuyên ngành: </w:t>
      </w:r>
      <w:r>
        <w:rPr>
          <w:szCs w:val="26"/>
        </w:rPr>
        <w:tab/>
      </w:r>
    </w:p>
    <w:p w14:paraId="1D267045" w14:textId="77777777" w:rsidR="00961639" w:rsidRDefault="004639CC">
      <w:pPr>
        <w:tabs>
          <w:tab w:val="right" w:leader="dot" w:pos="9355"/>
        </w:tabs>
        <w:spacing w:before="60" w:line="288" w:lineRule="auto"/>
        <w:rPr>
          <w:szCs w:val="26"/>
        </w:rPr>
      </w:pPr>
      <w:r>
        <w:rPr>
          <w:szCs w:val="26"/>
        </w:rPr>
        <w:t xml:space="preserve">Cơ quan công tác: </w:t>
      </w:r>
      <w:r>
        <w:rPr>
          <w:szCs w:val="26"/>
        </w:rPr>
        <w:tab/>
        <w:t xml:space="preserve"> </w:t>
      </w:r>
    </w:p>
    <w:p w14:paraId="66ADC40E" w14:textId="77777777" w:rsidR="00961639" w:rsidRDefault="004639CC">
      <w:pPr>
        <w:tabs>
          <w:tab w:val="right" w:leader="dot" w:pos="9355"/>
        </w:tabs>
        <w:spacing w:before="60" w:line="288" w:lineRule="auto"/>
        <w:rPr>
          <w:szCs w:val="26"/>
        </w:rPr>
      </w:pPr>
      <w:r>
        <w:rPr>
          <w:szCs w:val="26"/>
        </w:rPr>
        <w:t xml:space="preserve">Tên sinh viên: </w:t>
      </w:r>
      <w:r>
        <w:rPr>
          <w:szCs w:val="26"/>
        </w:rPr>
        <w:tab/>
      </w:r>
    </w:p>
    <w:p w14:paraId="334747BF" w14:textId="77777777" w:rsidR="00961639" w:rsidRDefault="004639CC">
      <w:pPr>
        <w:tabs>
          <w:tab w:val="right" w:leader="dot" w:pos="9355"/>
        </w:tabs>
        <w:spacing w:before="60" w:line="288" w:lineRule="auto"/>
        <w:rPr>
          <w:szCs w:val="26"/>
        </w:rPr>
      </w:pPr>
      <w:r>
        <w:rPr>
          <w:szCs w:val="26"/>
        </w:rPr>
        <w:t xml:space="preserve">Tên đề tài đồ án: </w:t>
      </w:r>
      <w:r>
        <w:rPr>
          <w:szCs w:val="26"/>
        </w:rPr>
        <w:tab/>
      </w:r>
    </w:p>
    <w:p w14:paraId="50982B20" w14:textId="77777777" w:rsidR="00961639" w:rsidRDefault="004639CC">
      <w:pPr>
        <w:tabs>
          <w:tab w:val="right" w:leader="dot" w:pos="9355"/>
        </w:tabs>
        <w:spacing w:before="60" w:line="288" w:lineRule="auto"/>
        <w:rPr>
          <w:szCs w:val="26"/>
        </w:rPr>
      </w:pPr>
      <w:r>
        <w:rPr>
          <w:szCs w:val="26"/>
        </w:rPr>
        <w:tab/>
      </w:r>
    </w:p>
    <w:p w14:paraId="78BB4210" w14:textId="77777777" w:rsidR="00961639" w:rsidRDefault="004639CC">
      <w:pPr>
        <w:tabs>
          <w:tab w:val="right" w:leader="dot" w:pos="9355"/>
        </w:tabs>
        <w:spacing w:before="60" w:line="288" w:lineRule="auto"/>
        <w:rPr>
          <w:szCs w:val="26"/>
        </w:rPr>
      </w:pPr>
      <w:r>
        <w:rPr>
          <w:szCs w:val="26"/>
        </w:rPr>
        <w:tab/>
      </w:r>
    </w:p>
    <w:p w14:paraId="42E25F0A" w14:textId="77777777" w:rsidR="00961639" w:rsidRDefault="004639CC">
      <w:pPr>
        <w:tabs>
          <w:tab w:val="right" w:leader="dot" w:pos="9355"/>
        </w:tabs>
        <w:spacing w:before="60" w:line="288" w:lineRule="auto"/>
        <w:jc w:val="center"/>
        <w:rPr>
          <w:b/>
          <w:szCs w:val="26"/>
        </w:rPr>
      </w:pPr>
      <w:r>
        <w:rPr>
          <w:b/>
          <w:szCs w:val="26"/>
        </w:rPr>
        <w:t>I. Ý KIẾN NHẬN XÉT</w:t>
      </w:r>
    </w:p>
    <w:p w14:paraId="0164ECF6" w14:textId="77777777" w:rsidR="00961639" w:rsidRDefault="004639CC">
      <w:pPr>
        <w:tabs>
          <w:tab w:val="right" w:leader="dot" w:pos="9355"/>
        </w:tabs>
        <w:spacing w:before="60" w:line="288" w:lineRule="auto"/>
        <w:rPr>
          <w:szCs w:val="26"/>
        </w:rPr>
      </w:pPr>
      <w:r>
        <w:rPr>
          <w:szCs w:val="26"/>
        </w:rPr>
        <w:t xml:space="preserve">1. Nội dung: </w:t>
      </w:r>
    </w:p>
    <w:p w14:paraId="17E3432E" w14:textId="77777777" w:rsidR="00961639" w:rsidRDefault="004639CC">
      <w:pPr>
        <w:tabs>
          <w:tab w:val="right" w:leader="dot" w:pos="9355"/>
        </w:tabs>
        <w:spacing w:before="60" w:line="288" w:lineRule="auto"/>
        <w:rPr>
          <w:szCs w:val="26"/>
        </w:rPr>
      </w:pPr>
      <w:r>
        <w:rPr>
          <w:szCs w:val="26"/>
        </w:rPr>
        <w:tab/>
      </w:r>
    </w:p>
    <w:p w14:paraId="0494FCD4" w14:textId="77777777" w:rsidR="00961639" w:rsidRDefault="004639CC">
      <w:pPr>
        <w:tabs>
          <w:tab w:val="right" w:leader="dot" w:pos="9355"/>
        </w:tabs>
        <w:spacing w:before="60" w:line="288" w:lineRule="auto"/>
        <w:rPr>
          <w:szCs w:val="26"/>
        </w:rPr>
      </w:pPr>
      <w:r>
        <w:rPr>
          <w:szCs w:val="26"/>
        </w:rPr>
        <w:tab/>
      </w:r>
    </w:p>
    <w:p w14:paraId="62B40A12" w14:textId="77777777" w:rsidR="00961639" w:rsidRDefault="004639CC">
      <w:pPr>
        <w:tabs>
          <w:tab w:val="right" w:leader="dot" w:pos="9355"/>
        </w:tabs>
        <w:spacing w:before="60" w:line="288" w:lineRule="auto"/>
        <w:rPr>
          <w:szCs w:val="26"/>
        </w:rPr>
      </w:pPr>
      <w:r>
        <w:rPr>
          <w:szCs w:val="26"/>
        </w:rPr>
        <w:tab/>
      </w:r>
    </w:p>
    <w:p w14:paraId="2FF34DD0" w14:textId="77777777" w:rsidR="00961639" w:rsidRDefault="004639CC">
      <w:pPr>
        <w:tabs>
          <w:tab w:val="right" w:leader="dot" w:pos="9355"/>
        </w:tabs>
        <w:spacing w:before="60" w:line="288" w:lineRule="auto"/>
        <w:rPr>
          <w:szCs w:val="26"/>
        </w:rPr>
      </w:pPr>
      <w:r>
        <w:rPr>
          <w:szCs w:val="26"/>
        </w:rPr>
        <w:tab/>
      </w:r>
    </w:p>
    <w:p w14:paraId="23FCEAB3" w14:textId="77777777" w:rsidR="00961639" w:rsidRDefault="004639CC">
      <w:pPr>
        <w:tabs>
          <w:tab w:val="right" w:leader="dot" w:pos="9355"/>
        </w:tabs>
        <w:spacing w:before="60" w:line="288" w:lineRule="auto"/>
        <w:rPr>
          <w:szCs w:val="26"/>
        </w:rPr>
      </w:pPr>
      <w:r>
        <w:rPr>
          <w:szCs w:val="26"/>
        </w:rPr>
        <w:tab/>
      </w:r>
    </w:p>
    <w:p w14:paraId="38C4891A" w14:textId="77777777" w:rsidR="00961639" w:rsidRDefault="004639CC">
      <w:pPr>
        <w:tabs>
          <w:tab w:val="right" w:leader="dot" w:pos="9355"/>
        </w:tabs>
        <w:spacing w:before="60" w:line="288" w:lineRule="auto"/>
        <w:rPr>
          <w:szCs w:val="26"/>
        </w:rPr>
      </w:pPr>
      <w:r>
        <w:rPr>
          <w:szCs w:val="26"/>
        </w:rPr>
        <w:tab/>
      </w:r>
    </w:p>
    <w:p w14:paraId="66CC8D80" w14:textId="77777777" w:rsidR="00961639" w:rsidRDefault="004639CC">
      <w:pPr>
        <w:tabs>
          <w:tab w:val="right" w:leader="dot" w:pos="9355"/>
        </w:tabs>
        <w:spacing w:before="60" w:line="288" w:lineRule="auto"/>
        <w:rPr>
          <w:szCs w:val="26"/>
        </w:rPr>
      </w:pPr>
      <w:r>
        <w:rPr>
          <w:szCs w:val="26"/>
        </w:rPr>
        <w:tab/>
      </w:r>
    </w:p>
    <w:p w14:paraId="505D4649" w14:textId="77777777" w:rsidR="00961639" w:rsidRDefault="004639CC">
      <w:pPr>
        <w:tabs>
          <w:tab w:val="right" w:leader="dot" w:pos="9355"/>
        </w:tabs>
        <w:spacing w:before="60" w:line="288" w:lineRule="auto"/>
        <w:rPr>
          <w:szCs w:val="26"/>
        </w:rPr>
      </w:pPr>
      <w:r>
        <w:rPr>
          <w:szCs w:val="26"/>
        </w:rPr>
        <w:tab/>
      </w:r>
    </w:p>
    <w:p w14:paraId="255E2FBE" w14:textId="77777777" w:rsidR="00961639" w:rsidRDefault="004639CC">
      <w:pPr>
        <w:tabs>
          <w:tab w:val="right" w:pos="9355"/>
        </w:tabs>
        <w:spacing w:before="60" w:line="288" w:lineRule="auto"/>
        <w:rPr>
          <w:szCs w:val="26"/>
        </w:rPr>
      </w:pPr>
      <w:r>
        <w:rPr>
          <w:szCs w:val="26"/>
        </w:rPr>
        <w:t>2. Điểm mới các kết quả của đồ án:</w:t>
      </w:r>
    </w:p>
    <w:p w14:paraId="295A61F8" w14:textId="77777777" w:rsidR="00961639" w:rsidRDefault="004639CC">
      <w:pPr>
        <w:tabs>
          <w:tab w:val="right" w:leader="dot" w:pos="9355"/>
        </w:tabs>
        <w:spacing w:before="60" w:line="288" w:lineRule="auto"/>
        <w:rPr>
          <w:szCs w:val="26"/>
        </w:rPr>
      </w:pPr>
      <w:r>
        <w:rPr>
          <w:szCs w:val="26"/>
        </w:rPr>
        <w:tab/>
      </w:r>
    </w:p>
    <w:p w14:paraId="0B6D27AF" w14:textId="77777777" w:rsidR="00961639" w:rsidRDefault="004639CC">
      <w:pPr>
        <w:tabs>
          <w:tab w:val="right" w:leader="dot" w:pos="9355"/>
        </w:tabs>
        <w:spacing w:before="60" w:line="288" w:lineRule="auto"/>
        <w:rPr>
          <w:szCs w:val="26"/>
        </w:rPr>
      </w:pPr>
      <w:r>
        <w:rPr>
          <w:szCs w:val="26"/>
        </w:rPr>
        <w:tab/>
      </w:r>
    </w:p>
    <w:p w14:paraId="75982E13" w14:textId="77777777" w:rsidR="00961639" w:rsidRDefault="004639CC">
      <w:pPr>
        <w:tabs>
          <w:tab w:val="right" w:leader="dot" w:pos="9355"/>
        </w:tabs>
        <w:spacing w:before="60" w:line="288" w:lineRule="auto"/>
        <w:rPr>
          <w:szCs w:val="26"/>
        </w:rPr>
      </w:pPr>
      <w:r>
        <w:rPr>
          <w:szCs w:val="26"/>
        </w:rPr>
        <w:tab/>
      </w:r>
    </w:p>
    <w:p w14:paraId="6A2C965F" w14:textId="77777777" w:rsidR="00961639" w:rsidRDefault="00961639">
      <w:pPr>
        <w:tabs>
          <w:tab w:val="right" w:leader="dot" w:pos="9355"/>
        </w:tabs>
        <w:spacing w:before="60" w:line="288" w:lineRule="auto"/>
        <w:rPr>
          <w:szCs w:val="26"/>
        </w:rPr>
      </w:pPr>
    </w:p>
    <w:p w14:paraId="4B91A3EF" w14:textId="77777777" w:rsidR="00961639" w:rsidRDefault="00961639">
      <w:pPr>
        <w:tabs>
          <w:tab w:val="right" w:leader="dot" w:pos="9355"/>
        </w:tabs>
        <w:spacing w:before="60" w:line="288" w:lineRule="auto"/>
        <w:rPr>
          <w:szCs w:val="26"/>
        </w:rPr>
      </w:pPr>
    </w:p>
    <w:p w14:paraId="2D4AF778" w14:textId="77777777" w:rsidR="00961639" w:rsidRDefault="004639CC">
      <w:pPr>
        <w:tabs>
          <w:tab w:val="right" w:pos="9355"/>
        </w:tabs>
        <w:spacing w:before="60" w:line="288" w:lineRule="auto"/>
        <w:rPr>
          <w:szCs w:val="26"/>
        </w:rPr>
      </w:pPr>
      <w:r>
        <w:rPr>
          <w:szCs w:val="26"/>
        </w:rPr>
        <w:lastRenderedPageBreak/>
        <w:t>3. Ứng dụng thực tế:</w:t>
      </w:r>
    </w:p>
    <w:p w14:paraId="300482CC" w14:textId="77777777" w:rsidR="00961639" w:rsidRDefault="004639CC">
      <w:pPr>
        <w:tabs>
          <w:tab w:val="right" w:leader="dot" w:pos="9355"/>
        </w:tabs>
        <w:spacing w:before="60" w:line="288" w:lineRule="auto"/>
        <w:rPr>
          <w:szCs w:val="26"/>
        </w:rPr>
      </w:pPr>
      <w:r>
        <w:rPr>
          <w:szCs w:val="26"/>
        </w:rPr>
        <w:tab/>
      </w:r>
    </w:p>
    <w:p w14:paraId="381A9B89" w14:textId="77777777" w:rsidR="00961639" w:rsidRDefault="004639CC">
      <w:pPr>
        <w:tabs>
          <w:tab w:val="right" w:leader="dot" w:pos="9355"/>
        </w:tabs>
        <w:spacing w:before="60" w:line="288" w:lineRule="auto"/>
        <w:rPr>
          <w:szCs w:val="26"/>
        </w:rPr>
      </w:pPr>
      <w:r>
        <w:rPr>
          <w:szCs w:val="26"/>
        </w:rPr>
        <w:tab/>
      </w:r>
    </w:p>
    <w:p w14:paraId="6FCD9EEC" w14:textId="77777777" w:rsidR="00961639" w:rsidRDefault="004639CC">
      <w:pPr>
        <w:tabs>
          <w:tab w:val="right" w:leader="dot" w:pos="9355"/>
        </w:tabs>
        <w:spacing w:before="60" w:line="288" w:lineRule="auto"/>
        <w:rPr>
          <w:szCs w:val="26"/>
        </w:rPr>
      </w:pPr>
      <w:r>
        <w:rPr>
          <w:szCs w:val="26"/>
        </w:rPr>
        <w:tab/>
      </w:r>
    </w:p>
    <w:p w14:paraId="3E56C0DD" w14:textId="77777777" w:rsidR="00961639" w:rsidRDefault="004639CC">
      <w:pPr>
        <w:tabs>
          <w:tab w:val="right" w:leader="dot" w:pos="9355"/>
        </w:tabs>
        <w:spacing w:before="60" w:line="288" w:lineRule="auto"/>
        <w:rPr>
          <w:szCs w:val="26"/>
        </w:rPr>
      </w:pPr>
      <w:r>
        <w:rPr>
          <w:szCs w:val="26"/>
        </w:rPr>
        <w:tab/>
      </w:r>
    </w:p>
    <w:p w14:paraId="2131C550" w14:textId="77777777" w:rsidR="00961639" w:rsidRDefault="004639CC">
      <w:pPr>
        <w:tabs>
          <w:tab w:val="right" w:leader="dot" w:pos="9355"/>
        </w:tabs>
        <w:spacing w:before="60" w:line="288" w:lineRule="auto"/>
        <w:rPr>
          <w:szCs w:val="26"/>
        </w:rPr>
      </w:pPr>
      <w:r>
        <w:rPr>
          <w:szCs w:val="26"/>
        </w:rPr>
        <w:tab/>
      </w:r>
    </w:p>
    <w:p w14:paraId="0D6B5E8A" w14:textId="77777777" w:rsidR="00961639" w:rsidRDefault="004639CC">
      <w:pPr>
        <w:tabs>
          <w:tab w:val="right" w:pos="9355"/>
        </w:tabs>
        <w:spacing w:before="60" w:line="288" w:lineRule="auto"/>
        <w:jc w:val="center"/>
        <w:rPr>
          <w:b/>
          <w:szCs w:val="26"/>
        </w:rPr>
      </w:pPr>
      <w:r>
        <w:rPr>
          <w:b/>
          <w:szCs w:val="26"/>
        </w:rPr>
        <w:t>II. CÁC VẤN ĐỀ CẦN LÀM RÕ</w:t>
      </w:r>
    </w:p>
    <w:p w14:paraId="6B168AC1" w14:textId="77777777" w:rsidR="00961639" w:rsidRDefault="004639CC">
      <w:pPr>
        <w:tabs>
          <w:tab w:val="right" w:pos="9355"/>
        </w:tabs>
        <w:spacing w:before="60" w:line="288" w:lineRule="auto"/>
        <w:jc w:val="center"/>
        <w:rPr>
          <w:szCs w:val="26"/>
        </w:rPr>
      </w:pPr>
      <w:r>
        <w:rPr>
          <w:szCs w:val="26"/>
        </w:rPr>
        <w:t>(Các câu hỏi của giáo viên phản biện)</w:t>
      </w:r>
    </w:p>
    <w:p w14:paraId="5AD5F7E9" w14:textId="77777777" w:rsidR="00961639" w:rsidRDefault="004639CC">
      <w:pPr>
        <w:tabs>
          <w:tab w:val="right" w:leader="dot" w:pos="9355"/>
        </w:tabs>
        <w:spacing w:before="60" w:line="288" w:lineRule="auto"/>
        <w:rPr>
          <w:szCs w:val="26"/>
        </w:rPr>
      </w:pPr>
      <w:r>
        <w:rPr>
          <w:szCs w:val="26"/>
        </w:rPr>
        <w:tab/>
      </w:r>
    </w:p>
    <w:p w14:paraId="5D9491C4" w14:textId="77777777" w:rsidR="00961639" w:rsidRDefault="004639CC">
      <w:pPr>
        <w:tabs>
          <w:tab w:val="right" w:leader="dot" w:pos="9355"/>
        </w:tabs>
        <w:spacing w:before="60" w:line="288" w:lineRule="auto"/>
        <w:rPr>
          <w:szCs w:val="26"/>
        </w:rPr>
      </w:pPr>
      <w:r>
        <w:rPr>
          <w:szCs w:val="26"/>
        </w:rPr>
        <w:tab/>
      </w:r>
    </w:p>
    <w:p w14:paraId="27A8EA2A" w14:textId="77777777" w:rsidR="00961639" w:rsidRDefault="004639CC">
      <w:pPr>
        <w:tabs>
          <w:tab w:val="right" w:leader="dot" w:pos="9355"/>
        </w:tabs>
        <w:spacing w:before="60" w:line="288" w:lineRule="auto"/>
        <w:rPr>
          <w:szCs w:val="26"/>
        </w:rPr>
      </w:pPr>
      <w:r>
        <w:rPr>
          <w:szCs w:val="26"/>
        </w:rPr>
        <w:tab/>
      </w:r>
    </w:p>
    <w:p w14:paraId="162C1E8F" w14:textId="77777777" w:rsidR="00961639" w:rsidRDefault="004639CC">
      <w:pPr>
        <w:tabs>
          <w:tab w:val="right" w:leader="dot" w:pos="9355"/>
        </w:tabs>
        <w:spacing w:before="60" w:line="288" w:lineRule="auto"/>
        <w:rPr>
          <w:szCs w:val="26"/>
        </w:rPr>
      </w:pPr>
      <w:r>
        <w:rPr>
          <w:szCs w:val="26"/>
        </w:rPr>
        <w:tab/>
      </w:r>
    </w:p>
    <w:p w14:paraId="359D0A7F" w14:textId="77777777" w:rsidR="00961639" w:rsidRDefault="004639CC">
      <w:pPr>
        <w:tabs>
          <w:tab w:val="right" w:leader="dot" w:pos="9355"/>
        </w:tabs>
        <w:spacing w:before="60" w:line="288" w:lineRule="auto"/>
        <w:rPr>
          <w:szCs w:val="26"/>
        </w:rPr>
      </w:pPr>
      <w:r>
        <w:rPr>
          <w:szCs w:val="26"/>
        </w:rPr>
        <w:tab/>
      </w:r>
    </w:p>
    <w:p w14:paraId="64A88CF7" w14:textId="77777777" w:rsidR="00961639" w:rsidRDefault="004639CC">
      <w:pPr>
        <w:tabs>
          <w:tab w:val="right" w:leader="dot" w:pos="9355"/>
        </w:tabs>
        <w:spacing w:before="60" w:line="288" w:lineRule="auto"/>
        <w:rPr>
          <w:szCs w:val="26"/>
        </w:rPr>
      </w:pPr>
      <w:r>
        <w:rPr>
          <w:szCs w:val="26"/>
        </w:rPr>
        <w:tab/>
      </w:r>
    </w:p>
    <w:p w14:paraId="3134CFF9" w14:textId="77777777" w:rsidR="00961639" w:rsidRDefault="004639CC">
      <w:pPr>
        <w:tabs>
          <w:tab w:val="right" w:leader="dot" w:pos="9355"/>
        </w:tabs>
        <w:spacing w:before="60" w:line="288" w:lineRule="auto"/>
        <w:rPr>
          <w:szCs w:val="26"/>
        </w:rPr>
      </w:pPr>
      <w:r>
        <w:rPr>
          <w:szCs w:val="26"/>
        </w:rPr>
        <w:tab/>
      </w:r>
    </w:p>
    <w:p w14:paraId="521B610B" w14:textId="77777777" w:rsidR="00961639" w:rsidRDefault="004639CC">
      <w:pPr>
        <w:tabs>
          <w:tab w:val="right" w:leader="dot" w:pos="9355"/>
        </w:tabs>
        <w:spacing w:before="60" w:line="288" w:lineRule="auto"/>
        <w:rPr>
          <w:szCs w:val="26"/>
        </w:rPr>
      </w:pPr>
      <w:r>
        <w:rPr>
          <w:szCs w:val="26"/>
        </w:rPr>
        <w:tab/>
      </w:r>
    </w:p>
    <w:p w14:paraId="7F66B7D0" w14:textId="77777777" w:rsidR="00961639" w:rsidRDefault="004639CC">
      <w:pPr>
        <w:tabs>
          <w:tab w:val="right" w:leader="dot" w:pos="9355"/>
        </w:tabs>
        <w:spacing w:before="60" w:line="288" w:lineRule="auto"/>
        <w:rPr>
          <w:szCs w:val="26"/>
        </w:rPr>
      </w:pPr>
      <w:r>
        <w:rPr>
          <w:szCs w:val="26"/>
        </w:rPr>
        <w:tab/>
      </w:r>
    </w:p>
    <w:p w14:paraId="22A69815" w14:textId="77777777" w:rsidR="00961639" w:rsidRDefault="004639CC">
      <w:pPr>
        <w:tabs>
          <w:tab w:val="right" w:leader="dot" w:pos="9355"/>
        </w:tabs>
        <w:spacing w:before="60" w:line="288" w:lineRule="auto"/>
        <w:rPr>
          <w:szCs w:val="26"/>
        </w:rPr>
      </w:pPr>
      <w:r>
        <w:rPr>
          <w:szCs w:val="26"/>
        </w:rPr>
        <w:tab/>
      </w:r>
    </w:p>
    <w:p w14:paraId="6C25184C" w14:textId="77777777" w:rsidR="00961639" w:rsidRDefault="004639CC">
      <w:pPr>
        <w:tabs>
          <w:tab w:val="right" w:leader="dot" w:pos="9355"/>
        </w:tabs>
        <w:spacing w:before="60" w:line="288" w:lineRule="auto"/>
        <w:rPr>
          <w:szCs w:val="26"/>
        </w:rPr>
      </w:pPr>
      <w:r>
        <w:rPr>
          <w:szCs w:val="26"/>
        </w:rPr>
        <w:tab/>
      </w:r>
    </w:p>
    <w:p w14:paraId="6621FE10" w14:textId="77777777" w:rsidR="00961639" w:rsidRDefault="004639CC">
      <w:pPr>
        <w:tabs>
          <w:tab w:val="right" w:leader="dot" w:pos="9355"/>
        </w:tabs>
        <w:spacing w:before="60" w:line="288" w:lineRule="auto"/>
        <w:rPr>
          <w:szCs w:val="26"/>
        </w:rPr>
      </w:pPr>
      <w:r>
        <w:rPr>
          <w:szCs w:val="26"/>
        </w:rPr>
        <w:tab/>
      </w:r>
    </w:p>
    <w:p w14:paraId="411C9FBA" w14:textId="77777777" w:rsidR="00961639" w:rsidRDefault="004639CC">
      <w:pPr>
        <w:tabs>
          <w:tab w:val="right" w:leader="dot" w:pos="9355"/>
        </w:tabs>
        <w:spacing w:before="60" w:line="288" w:lineRule="auto"/>
        <w:rPr>
          <w:szCs w:val="26"/>
        </w:rPr>
      </w:pPr>
      <w:r>
        <w:rPr>
          <w:szCs w:val="26"/>
        </w:rPr>
        <w:tab/>
      </w:r>
    </w:p>
    <w:p w14:paraId="02287C57" w14:textId="77777777" w:rsidR="00961639" w:rsidRDefault="004639CC">
      <w:pPr>
        <w:tabs>
          <w:tab w:val="right" w:leader="dot" w:pos="9355"/>
        </w:tabs>
        <w:spacing w:before="60" w:line="288" w:lineRule="auto"/>
        <w:rPr>
          <w:szCs w:val="26"/>
        </w:rPr>
      </w:pPr>
      <w:r>
        <w:rPr>
          <w:szCs w:val="26"/>
        </w:rPr>
        <w:tab/>
      </w:r>
    </w:p>
    <w:p w14:paraId="6636B9F2" w14:textId="77777777" w:rsidR="00961639" w:rsidRDefault="004639CC">
      <w:pPr>
        <w:tabs>
          <w:tab w:val="right" w:leader="dot" w:pos="9355"/>
        </w:tabs>
        <w:spacing w:before="60" w:line="288" w:lineRule="auto"/>
        <w:rPr>
          <w:szCs w:val="26"/>
        </w:rPr>
      </w:pPr>
      <w:r>
        <w:rPr>
          <w:szCs w:val="26"/>
        </w:rPr>
        <w:tab/>
      </w:r>
    </w:p>
    <w:p w14:paraId="5C88566D" w14:textId="77777777" w:rsidR="00961639" w:rsidRDefault="004639CC">
      <w:pPr>
        <w:tabs>
          <w:tab w:val="right" w:leader="dot" w:pos="9355"/>
        </w:tabs>
        <w:spacing w:before="60" w:line="288" w:lineRule="auto"/>
        <w:rPr>
          <w:szCs w:val="26"/>
        </w:rPr>
      </w:pPr>
      <w:r>
        <w:rPr>
          <w:szCs w:val="26"/>
        </w:rPr>
        <w:tab/>
      </w:r>
    </w:p>
    <w:p w14:paraId="75687873" w14:textId="77777777" w:rsidR="00961639" w:rsidRDefault="004639CC">
      <w:pPr>
        <w:tabs>
          <w:tab w:val="right" w:leader="dot" w:pos="9355"/>
        </w:tabs>
        <w:spacing w:before="60" w:line="288" w:lineRule="auto"/>
        <w:rPr>
          <w:szCs w:val="26"/>
        </w:rPr>
      </w:pPr>
      <w:r>
        <w:rPr>
          <w:szCs w:val="26"/>
        </w:rPr>
        <w:tab/>
      </w:r>
    </w:p>
    <w:p w14:paraId="43E1C059" w14:textId="77777777" w:rsidR="00961639" w:rsidRDefault="004639CC">
      <w:pPr>
        <w:tabs>
          <w:tab w:val="right" w:leader="dot" w:pos="9355"/>
        </w:tabs>
        <w:spacing w:before="60" w:line="288" w:lineRule="auto"/>
        <w:rPr>
          <w:szCs w:val="26"/>
        </w:rPr>
      </w:pPr>
      <w:r>
        <w:rPr>
          <w:szCs w:val="26"/>
        </w:rPr>
        <w:tab/>
      </w:r>
    </w:p>
    <w:p w14:paraId="469CF7D0" w14:textId="77777777" w:rsidR="00961639" w:rsidRDefault="004639CC">
      <w:pPr>
        <w:tabs>
          <w:tab w:val="right" w:pos="9355"/>
        </w:tabs>
        <w:spacing w:before="60" w:line="288" w:lineRule="auto"/>
        <w:jc w:val="center"/>
        <w:rPr>
          <w:b/>
          <w:szCs w:val="26"/>
        </w:rPr>
      </w:pPr>
      <w:r>
        <w:rPr>
          <w:b/>
          <w:szCs w:val="26"/>
        </w:rPr>
        <w:t>III. KẾT LUẬN</w:t>
      </w:r>
    </w:p>
    <w:p w14:paraId="0EDBCC78" w14:textId="77777777" w:rsidR="00961639" w:rsidRDefault="004639CC">
      <w:pPr>
        <w:tabs>
          <w:tab w:val="right" w:pos="9355"/>
        </w:tabs>
        <w:spacing w:before="60" w:line="288" w:lineRule="auto"/>
        <w:jc w:val="center"/>
        <w:rPr>
          <w:szCs w:val="26"/>
        </w:rPr>
      </w:pPr>
      <w:r>
        <w:rPr>
          <w:szCs w:val="26"/>
        </w:rPr>
        <w:t>(Ghi rõ đồng ý hay không đồng ý cho bảo vệ đồ án)</w:t>
      </w:r>
    </w:p>
    <w:p w14:paraId="213FCC45" w14:textId="77777777" w:rsidR="00961639" w:rsidRDefault="004639CC">
      <w:pPr>
        <w:tabs>
          <w:tab w:val="right" w:leader="dot" w:pos="9355"/>
        </w:tabs>
        <w:spacing w:before="60" w:line="288" w:lineRule="auto"/>
        <w:rPr>
          <w:szCs w:val="26"/>
        </w:rPr>
      </w:pPr>
      <w:r>
        <w:rPr>
          <w:szCs w:val="26"/>
        </w:rPr>
        <w:tab/>
      </w:r>
    </w:p>
    <w:p w14:paraId="278C4125" w14:textId="77777777" w:rsidR="00961639" w:rsidRDefault="004639CC">
      <w:pPr>
        <w:tabs>
          <w:tab w:val="right" w:leader="dot" w:pos="9355"/>
        </w:tabs>
        <w:spacing w:before="60" w:line="288" w:lineRule="auto"/>
        <w:rPr>
          <w:szCs w:val="26"/>
        </w:rPr>
      </w:pPr>
      <w:r>
        <w:rPr>
          <w:szCs w:val="26"/>
        </w:rPr>
        <w:tab/>
      </w:r>
    </w:p>
    <w:p w14:paraId="4AABE642" w14:textId="77777777" w:rsidR="00961639" w:rsidRDefault="004639CC">
      <w:pPr>
        <w:tabs>
          <w:tab w:val="right" w:leader="dot" w:pos="9355"/>
        </w:tabs>
        <w:spacing w:before="60" w:line="288" w:lineRule="auto"/>
        <w:rPr>
          <w:szCs w:val="26"/>
        </w:rPr>
      </w:pPr>
      <w:r>
        <w:rPr>
          <w:szCs w:val="26"/>
        </w:rPr>
        <w:lastRenderedPageBreak/>
        <w:tab/>
      </w:r>
    </w:p>
    <w:p w14:paraId="3FAD4632" w14:textId="77777777" w:rsidR="00961639" w:rsidRDefault="004639CC">
      <w:pPr>
        <w:tabs>
          <w:tab w:val="right" w:leader="dot" w:pos="9355"/>
        </w:tabs>
        <w:spacing w:before="60" w:line="288" w:lineRule="auto"/>
        <w:rPr>
          <w:szCs w:val="26"/>
        </w:rPr>
      </w:pPr>
      <w:r>
        <w:rPr>
          <w:szCs w:val="26"/>
        </w:rPr>
        <w:tab/>
      </w:r>
    </w:p>
    <w:p w14:paraId="756ACC4B" w14:textId="77777777" w:rsidR="00961639" w:rsidRDefault="004639CC">
      <w:pPr>
        <w:tabs>
          <w:tab w:val="right" w:leader="dot" w:pos="9355"/>
        </w:tabs>
        <w:spacing w:before="60" w:line="288" w:lineRule="auto"/>
        <w:rPr>
          <w:szCs w:val="26"/>
        </w:rPr>
      </w:pPr>
      <w:r>
        <w:rPr>
          <w:szCs w:val="26"/>
        </w:rPr>
        <w:tab/>
      </w:r>
    </w:p>
    <w:p w14:paraId="1D2C5B2D" w14:textId="77777777" w:rsidR="00961639" w:rsidRDefault="00961639">
      <w:pPr>
        <w:tabs>
          <w:tab w:val="right" w:leader="dot" w:pos="9355"/>
        </w:tabs>
        <w:spacing w:before="60" w:line="288" w:lineRule="auto"/>
        <w:rPr>
          <w:szCs w:val="26"/>
        </w:rPr>
      </w:pPr>
    </w:p>
    <w:p w14:paraId="49B27FA0" w14:textId="77777777" w:rsidR="00961639" w:rsidRDefault="004639CC">
      <w:pPr>
        <w:spacing w:before="60" w:line="288" w:lineRule="auto"/>
        <w:jc w:val="right"/>
        <w:rPr>
          <w:i/>
          <w:szCs w:val="26"/>
          <w:lang w:val="vi-VN"/>
        </w:rPr>
      </w:pPr>
      <w:r>
        <w:rPr>
          <w:i/>
          <w:szCs w:val="26"/>
        </w:rPr>
        <w:t>……………, ngày …… tháng …… năm 20</w:t>
      </w:r>
      <w:r>
        <w:rPr>
          <w:i/>
          <w:szCs w:val="26"/>
          <w:lang w:val="vi-VN"/>
        </w:rPr>
        <w:t>26</w:t>
      </w:r>
    </w:p>
    <w:p w14:paraId="5FD6F264" w14:textId="77777777" w:rsidR="00961639" w:rsidRDefault="004639CC">
      <w:pPr>
        <w:tabs>
          <w:tab w:val="center" w:pos="6840"/>
        </w:tabs>
        <w:spacing w:before="60" w:line="288" w:lineRule="auto"/>
        <w:rPr>
          <w:szCs w:val="26"/>
        </w:rPr>
      </w:pPr>
      <w:r>
        <w:rPr>
          <w:szCs w:val="26"/>
        </w:rPr>
        <w:tab/>
        <w:t>Người nhận xét</w:t>
      </w:r>
    </w:p>
    <w:p w14:paraId="541DDB4A" w14:textId="77777777" w:rsidR="00961639" w:rsidRDefault="004639CC">
      <w:pPr>
        <w:tabs>
          <w:tab w:val="center" w:pos="6840"/>
        </w:tabs>
        <w:spacing w:before="60" w:line="288" w:lineRule="auto"/>
        <w:rPr>
          <w:i/>
          <w:szCs w:val="26"/>
        </w:rPr>
      </w:pPr>
      <w:r>
        <w:rPr>
          <w:szCs w:val="26"/>
        </w:rPr>
        <w:tab/>
      </w:r>
      <w:r>
        <w:rPr>
          <w:i/>
          <w:szCs w:val="26"/>
        </w:rPr>
        <w:t>(Ký &amp; ghi rõ họ tên)</w:t>
      </w:r>
    </w:p>
    <w:p w14:paraId="1872947B" w14:textId="77777777" w:rsidR="00961639" w:rsidRDefault="00961639">
      <w:pPr>
        <w:spacing w:before="60" w:line="288" w:lineRule="auto"/>
        <w:jc w:val="center"/>
        <w:rPr>
          <w:b/>
        </w:rPr>
      </w:pPr>
    </w:p>
    <w:p w14:paraId="7EB6EA0D" w14:textId="77777777" w:rsidR="00961639" w:rsidRDefault="00961639">
      <w:pPr>
        <w:spacing w:before="60" w:line="288" w:lineRule="auto"/>
        <w:jc w:val="center"/>
        <w:rPr>
          <w:b/>
        </w:rPr>
      </w:pPr>
    </w:p>
    <w:p w14:paraId="4A3DFDD7" w14:textId="77777777" w:rsidR="00961639" w:rsidRDefault="00961639">
      <w:pPr>
        <w:spacing w:before="60" w:line="288" w:lineRule="auto"/>
        <w:jc w:val="center"/>
        <w:rPr>
          <w:b/>
          <w:lang w:eastAsia="zh-CN"/>
        </w:rPr>
      </w:pPr>
    </w:p>
    <w:p w14:paraId="47400A88" w14:textId="77777777" w:rsidR="00961639" w:rsidRDefault="00961639">
      <w:pPr>
        <w:spacing w:before="60" w:line="288" w:lineRule="auto"/>
        <w:jc w:val="center"/>
        <w:rPr>
          <w:b/>
        </w:rPr>
        <w:sectPr w:rsidR="00961639">
          <w:pgSz w:w="11906" w:h="16838"/>
          <w:pgMar w:top="1134" w:right="1134" w:bottom="1134" w:left="1701" w:header="567" w:footer="567" w:gutter="0"/>
          <w:cols w:space="720"/>
          <w:docGrid w:linePitch="360"/>
        </w:sectPr>
      </w:pPr>
    </w:p>
    <w:p w14:paraId="7EE0CCAF" w14:textId="77777777" w:rsidR="00961639" w:rsidRDefault="004639CC">
      <w:pPr>
        <w:jc w:val="center"/>
      </w:pPr>
      <w:r>
        <w:rPr>
          <w:b/>
          <w:sz w:val="28"/>
        </w:rPr>
        <w:lastRenderedPageBreak/>
        <w:t>LỜI CẢM ƠN</w:t>
      </w:r>
    </w:p>
    <w:p w14:paraId="11194825" w14:textId="77777777" w:rsidR="00961639" w:rsidRDefault="004639CC">
      <w:pPr>
        <w:jc w:val="both"/>
      </w:pPr>
      <w:r>
        <w:t>Em xin chân thành cảm ơn Giảng viên hướng dẫn Lê Phong Dũ đã hướng dẫn và góp ý trong quá trình thực hiện đồ án “Xây dựng website trường Trung học quốc tế DNC”. Những định hướng về phân tích yêu cầu, thiết kế hệ thống, xây dựng chương trình và hoàn thiện báo cáo là cơ sở để em từng bước triển khai đề tài.</w:t>
      </w:r>
    </w:p>
    <w:p w14:paraId="11F15C95" w14:textId="77777777" w:rsidR="00961639" w:rsidRDefault="004639CC">
      <w:pPr>
        <w:jc w:val="both"/>
      </w:pPr>
      <w:r>
        <w:t>Em cũng xin cảm ơn quý thầy cô Trường Kỹ thuật và Công nghệ – Đại học Trà Vinh đã cung cấp kiến thức nền tảng trong quá trình học tập. Do thời gian và kinh nghiệm còn hạn chế, báo cáo khó tránh khỏi thiếu sót. Em kính mong nhận được ý kiến đóng góp để sản phẩm được hoàn thiện hơn.</w:t>
      </w:r>
    </w:p>
    <w:p w14:paraId="737968E3" w14:textId="77777777" w:rsidR="00961639" w:rsidRDefault="00961639">
      <w:pPr>
        <w:jc w:val="both"/>
      </w:pPr>
    </w:p>
    <w:p w14:paraId="13B9C57A" w14:textId="77777777" w:rsidR="00961639" w:rsidRDefault="004639CC">
      <w:pPr>
        <w:spacing w:line="288" w:lineRule="auto"/>
        <w:jc w:val="center"/>
      </w:pPr>
      <w:r>
        <w:rPr>
          <w:b/>
        </w:rPr>
        <w:t>Sinh viên thực hiện</w:t>
      </w:r>
    </w:p>
    <w:p w14:paraId="58D99A48" w14:textId="77777777" w:rsidR="00961639" w:rsidRDefault="004639CC">
      <w:pPr>
        <w:jc w:val="center"/>
        <w:rPr>
          <w:lang w:val="vi-VN"/>
        </w:rPr>
      </w:pPr>
      <w:r>
        <w:rPr>
          <w:b/>
          <w:lang w:val="vi-VN"/>
        </w:rPr>
        <w:t>HUỲNH CHÍ KHẢI</w:t>
      </w:r>
    </w:p>
    <w:p w14:paraId="2F00A881" w14:textId="77777777" w:rsidR="00961639" w:rsidRDefault="004639CC">
      <w:pPr>
        <w:pageBreakBefore/>
        <w:jc w:val="center"/>
      </w:pPr>
      <w:r>
        <w:rPr>
          <w:b/>
          <w:sz w:val="28"/>
        </w:rPr>
        <w:lastRenderedPageBreak/>
        <w:t>LỜI MỞ ĐẦU</w:t>
      </w:r>
    </w:p>
    <w:p w14:paraId="474D295D" w14:textId="77777777" w:rsidR="00961639" w:rsidRDefault="004639CC">
      <w:pPr>
        <w:jc w:val="both"/>
      </w:pPr>
      <w:r>
        <w:t>Trong bối cảnh website ngày càng trở thành một kênh thông tin quan trọng của các cơ sở giáo dục, việc xây dựng một website giới thiệu trường học có cấu trúc rõ ràng, dễ sử dụng và có khả năng cập nhật nội dung là một bài toán phù hợp để vận dụng kiến thức lập trình web và cơ sở dữ liệu. Đề tài “Xây dựng website trường Trung học quốc tế DNC” được thực hiện với định hướng tạo ra một sản phẩm phục vụ hoạt động giới thiệu, quảng bá hình ảnh, cung cấp thông tin chương trình đào tạo, cập nhật tin tức – hoạt động và hỗ trợ phụ huynh, học sinh đăng ký nhập học trực tuyến.</w:t>
      </w:r>
    </w:p>
    <w:p w14:paraId="7638C014" w14:textId="77777777" w:rsidR="00961639" w:rsidRDefault="004639CC">
      <w:pPr>
        <w:jc w:val="both"/>
      </w:pPr>
      <w:r>
        <w:t>Trong phạm vi đồ án, sinh viên tập trung phân tích yêu cầu, thiết kế cơ sở dữ liệu, thiết kế giao diện, xây dựng các chức năng phía người dùng và khu vực quản trị. PHP được lựa chọn làm công nghệ phía máy chủ và MySQL được sử dụng để lưu trữ dữ liệu theo yêu cầu của đề tài.</w:t>
      </w:r>
    </w:p>
    <w:p w14:paraId="7A2DC3A9" w14:textId="77777777" w:rsidR="00961639" w:rsidRDefault="004639CC">
      <w:pPr>
        <w:jc w:val="both"/>
      </w:pPr>
      <w:r>
        <w:t>Báo cáo gồm phần mở đầu, 5 chương (tổng quan; nghiên cứu lý thuyết; hiện thực hóa nghiên cứu; kết quả nghiên cứu; kết luận và hướng phát triển), danh mục tài liệu tham khảo và phụ lục.</w:t>
      </w:r>
    </w:p>
    <w:p w14:paraId="48B82919" w14:textId="77777777" w:rsidR="00961639" w:rsidRDefault="004639CC">
      <w:pPr>
        <w:pageBreakBefore/>
        <w:jc w:val="center"/>
      </w:pPr>
      <w:r>
        <w:rPr>
          <w:b/>
          <w:sz w:val="28"/>
        </w:rPr>
        <w:lastRenderedPageBreak/>
        <w:t>MỤC LỤC</w:t>
      </w:r>
    </w:p>
    <w:p w14:paraId="23008EC3" w14:textId="10488FC4" w:rsidR="00E907CB" w:rsidRDefault="004639CC">
      <w:pPr>
        <w:pStyle w:val="TOC1"/>
        <w:rPr>
          <w:rFonts w:asciiTheme="minorHAnsi" w:eastAsiaTheme="minorEastAsia" w:hAnsiTheme="minorHAnsi" w:cstheme="minorBidi"/>
          <w:b w:val="0"/>
          <w:noProof/>
          <w:kern w:val="2"/>
          <w:sz w:val="24"/>
          <w:szCs w:val="24"/>
          <w:lang w:val="vi-VN" w:eastAsia="vi-VN"/>
          <w14:ligatures w14:val="standardContextual"/>
        </w:rPr>
      </w:pPr>
      <w:r>
        <w:fldChar w:fldCharType="begin"/>
      </w:r>
      <w:r>
        <w:instrText xml:space="preserve"> TOC \o "1-3" \h \z \u </w:instrText>
      </w:r>
      <w:r>
        <w:fldChar w:fldCharType="separate"/>
      </w:r>
      <w:hyperlink w:anchor="_Toc241530109" w:history="1">
        <w:r w:rsidR="00E907CB" w:rsidRPr="007637B0">
          <w:rPr>
            <w:rStyle w:val="Hyperlink"/>
            <w:noProof/>
          </w:rPr>
          <w:t>MỞ ĐẦU</w:t>
        </w:r>
        <w:r w:rsidR="00E907CB">
          <w:rPr>
            <w:noProof/>
            <w:webHidden/>
          </w:rPr>
          <w:tab/>
        </w:r>
        <w:r w:rsidR="00E907CB">
          <w:rPr>
            <w:noProof/>
            <w:webHidden/>
          </w:rPr>
          <w:fldChar w:fldCharType="begin"/>
        </w:r>
        <w:r w:rsidR="00E907CB">
          <w:rPr>
            <w:noProof/>
            <w:webHidden/>
          </w:rPr>
          <w:instrText xml:space="preserve"> PAGEREF _Toc241530109 \h </w:instrText>
        </w:r>
        <w:r w:rsidR="00E907CB">
          <w:rPr>
            <w:noProof/>
            <w:webHidden/>
          </w:rPr>
        </w:r>
        <w:r w:rsidR="00E907CB">
          <w:rPr>
            <w:noProof/>
            <w:webHidden/>
          </w:rPr>
          <w:fldChar w:fldCharType="separate"/>
        </w:r>
        <w:r w:rsidR="000A24FF">
          <w:rPr>
            <w:noProof/>
            <w:webHidden/>
          </w:rPr>
          <w:t>1</w:t>
        </w:r>
        <w:r w:rsidR="00E907CB">
          <w:rPr>
            <w:noProof/>
            <w:webHidden/>
          </w:rPr>
          <w:fldChar w:fldCharType="end"/>
        </w:r>
      </w:hyperlink>
    </w:p>
    <w:p w14:paraId="677188E8" w14:textId="58E032F2"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10" w:history="1">
        <w:r w:rsidRPr="007637B0">
          <w:rPr>
            <w:rStyle w:val="Hyperlink"/>
            <w:noProof/>
          </w:rPr>
          <w:t>Lý do chọn đề tài</w:t>
        </w:r>
        <w:r>
          <w:rPr>
            <w:noProof/>
            <w:webHidden/>
          </w:rPr>
          <w:tab/>
        </w:r>
        <w:r>
          <w:rPr>
            <w:noProof/>
            <w:webHidden/>
          </w:rPr>
          <w:fldChar w:fldCharType="begin"/>
        </w:r>
        <w:r>
          <w:rPr>
            <w:noProof/>
            <w:webHidden/>
          </w:rPr>
          <w:instrText xml:space="preserve"> PAGEREF _Toc241530110 \h </w:instrText>
        </w:r>
        <w:r>
          <w:rPr>
            <w:noProof/>
            <w:webHidden/>
          </w:rPr>
        </w:r>
        <w:r>
          <w:rPr>
            <w:noProof/>
            <w:webHidden/>
          </w:rPr>
          <w:fldChar w:fldCharType="separate"/>
        </w:r>
        <w:r w:rsidR="000A24FF">
          <w:rPr>
            <w:noProof/>
            <w:webHidden/>
          </w:rPr>
          <w:t>1</w:t>
        </w:r>
        <w:r>
          <w:rPr>
            <w:noProof/>
            <w:webHidden/>
          </w:rPr>
          <w:fldChar w:fldCharType="end"/>
        </w:r>
      </w:hyperlink>
    </w:p>
    <w:p w14:paraId="099E23B8" w14:textId="47BFD087"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11" w:history="1">
        <w:r w:rsidRPr="007637B0">
          <w:rPr>
            <w:rStyle w:val="Hyperlink"/>
            <w:noProof/>
          </w:rPr>
          <w:t>Mục đích nghiên cứu</w:t>
        </w:r>
        <w:r>
          <w:rPr>
            <w:noProof/>
            <w:webHidden/>
          </w:rPr>
          <w:tab/>
        </w:r>
        <w:r>
          <w:rPr>
            <w:noProof/>
            <w:webHidden/>
          </w:rPr>
          <w:fldChar w:fldCharType="begin"/>
        </w:r>
        <w:r>
          <w:rPr>
            <w:noProof/>
            <w:webHidden/>
          </w:rPr>
          <w:instrText xml:space="preserve"> PAGEREF _Toc241530111 \h </w:instrText>
        </w:r>
        <w:r>
          <w:rPr>
            <w:noProof/>
            <w:webHidden/>
          </w:rPr>
        </w:r>
        <w:r>
          <w:rPr>
            <w:noProof/>
            <w:webHidden/>
          </w:rPr>
          <w:fldChar w:fldCharType="separate"/>
        </w:r>
        <w:r w:rsidR="000A24FF">
          <w:rPr>
            <w:noProof/>
            <w:webHidden/>
          </w:rPr>
          <w:t>1</w:t>
        </w:r>
        <w:r>
          <w:rPr>
            <w:noProof/>
            <w:webHidden/>
          </w:rPr>
          <w:fldChar w:fldCharType="end"/>
        </w:r>
      </w:hyperlink>
    </w:p>
    <w:p w14:paraId="12CD11DA" w14:textId="6B0556A1"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12" w:history="1">
        <w:r w:rsidRPr="007637B0">
          <w:rPr>
            <w:rStyle w:val="Hyperlink"/>
            <w:noProof/>
          </w:rPr>
          <w:t>Đối tượng và phạm vi nghiên cứu</w:t>
        </w:r>
        <w:r>
          <w:rPr>
            <w:noProof/>
            <w:webHidden/>
          </w:rPr>
          <w:tab/>
        </w:r>
        <w:r>
          <w:rPr>
            <w:noProof/>
            <w:webHidden/>
          </w:rPr>
          <w:fldChar w:fldCharType="begin"/>
        </w:r>
        <w:r>
          <w:rPr>
            <w:noProof/>
            <w:webHidden/>
          </w:rPr>
          <w:instrText xml:space="preserve"> PAGEREF _Toc241530112 \h </w:instrText>
        </w:r>
        <w:r>
          <w:rPr>
            <w:noProof/>
            <w:webHidden/>
          </w:rPr>
        </w:r>
        <w:r>
          <w:rPr>
            <w:noProof/>
            <w:webHidden/>
          </w:rPr>
          <w:fldChar w:fldCharType="separate"/>
        </w:r>
        <w:r w:rsidR="000A24FF">
          <w:rPr>
            <w:noProof/>
            <w:webHidden/>
          </w:rPr>
          <w:t>1</w:t>
        </w:r>
        <w:r>
          <w:rPr>
            <w:noProof/>
            <w:webHidden/>
          </w:rPr>
          <w:fldChar w:fldCharType="end"/>
        </w:r>
      </w:hyperlink>
    </w:p>
    <w:p w14:paraId="6032A106" w14:textId="2E589FD3"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13" w:history="1">
        <w:r w:rsidRPr="007637B0">
          <w:rPr>
            <w:rStyle w:val="Hyperlink"/>
            <w:noProof/>
          </w:rPr>
          <w:t>Phương pháp nghiên cứu</w:t>
        </w:r>
        <w:r>
          <w:rPr>
            <w:noProof/>
            <w:webHidden/>
          </w:rPr>
          <w:tab/>
        </w:r>
        <w:r>
          <w:rPr>
            <w:noProof/>
            <w:webHidden/>
          </w:rPr>
          <w:fldChar w:fldCharType="begin"/>
        </w:r>
        <w:r>
          <w:rPr>
            <w:noProof/>
            <w:webHidden/>
          </w:rPr>
          <w:instrText xml:space="preserve"> PAGEREF _Toc241530113 \h </w:instrText>
        </w:r>
        <w:r>
          <w:rPr>
            <w:noProof/>
            <w:webHidden/>
          </w:rPr>
        </w:r>
        <w:r>
          <w:rPr>
            <w:noProof/>
            <w:webHidden/>
          </w:rPr>
          <w:fldChar w:fldCharType="separate"/>
        </w:r>
        <w:r w:rsidR="000A24FF">
          <w:rPr>
            <w:noProof/>
            <w:webHidden/>
          </w:rPr>
          <w:t>1</w:t>
        </w:r>
        <w:r>
          <w:rPr>
            <w:noProof/>
            <w:webHidden/>
          </w:rPr>
          <w:fldChar w:fldCharType="end"/>
        </w:r>
      </w:hyperlink>
    </w:p>
    <w:p w14:paraId="1158524D" w14:textId="6E58B09E" w:rsidR="00E907CB" w:rsidRDefault="00E907CB">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41530114" w:history="1">
        <w:r w:rsidRPr="007637B0">
          <w:rPr>
            <w:rStyle w:val="Hyperlink"/>
            <w:noProof/>
          </w:rPr>
          <w:t>CHƯƠNG 1. TỔNG QUAN</w:t>
        </w:r>
        <w:r>
          <w:rPr>
            <w:noProof/>
            <w:webHidden/>
          </w:rPr>
          <w:tab/>
        </w:r>
        <w:r>
          <w:rPr>
            <w:noProof/>
            <w:webHidden/>
          </w:rPr>
          <w:fldChar w:fldCharType="begin"/>
        </w:r>
        <w:r>
          <w:rPr>
            <w:noProof/>
            <w:webHidden/>
          </w:rPr>
          <w:instrText xml:space="preserve"> PAGEREF _Toc241530114 \h </w:instrText>
        </w:r>
        <w:r>
          <w:rPr>
            <w:noProof/>
            <w:webHidden/>
          </w:rPr>
        </w:r>
        <w:r>
          <w:rPr>
            <w:noProof/>
            <w:webHidden/>
          </w:rPr>
          <w:fldChar w:fldCharType="separate"/>
        </w:r>
        <w:r w:rsidR="000A24FF">
          <w:rPr>
            <w:noProof/>
            <w:webHidden/>
          </w:rPr>
          <w:t>2</w:t>
        </w:r>
        <w:r>
          <w:rPr>
            <w:noProof/>
            <w:webHidden/>
          </w:rPr>
          <w:fldChar w:fldCharType="end"/>
        </w:r>
      </w:hyperlink>
    </w:p>
    <w:p w14:paraId="045A15C3" w14:textId="2426715C"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15" w:history="1">
        <w:r w:rsidRPr="007637B0">
          <w:rPr>
            <w:rStyle w:val="Hyperlink"/>
            <w:noProof/>
          </w:rPr>
          <w:t>1.1. Giới thiệu bài toán</w:t>
        </w:r>
        <w:r>
          <w:rPr>
            <w:noProof/>
            <w:webHidden/>
          </w:rPr>
          <w:tab/>
        </w:r>
        <w:r>
          <w:rPr>
            <w:noProof/>
            <w:webHidden/>
          </w:rPr>
          <w:fldChar w:fldCharType="begin"/>
        </w:r>
        <w:r>
          <w:rPr>
            <w:noProof/>
            <w:webHidden/>
          </w:rPr>
          <w:instrText xml:space="preserve"> PAGEREF _Toc241530115 \h </w:instrText>
        </w:r>
        <w:r>
          <w:rPr>
            <w:noProof/>
            <w:webHidden/>
          </w:rPr>
        </w:r>
        <w:r>
          <w:rPr>
            <w:noProof/>
            <w:webHidden/>
          </w:rPr>
          <w:fldChar w:fldCharType="separate"/>
        </w:r>
        <w:r w:rsidR="000A24FF">
          <w:rPr>
            <w:noProof/>
            <w:webHidden/>
          </w:rPr>
          <w:t>2</w:t>
        </w:r>
        <w:r>
          <w:rPr>
            <w:noProof/>
            <w:webHidden/>
          </w:rPr>
          <w:fldChar w:fldCharType="end"/>
        </w:r>
      </w:hyperlink>
    </w:p>
    <w:p w14:paraId="0F019FC0" w14:textId="43022197"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16" w:history="1">
        <w:r w:rsidRPr="007637B0">
          <w:rPr>
            <w:rStyle w:val="Hyperlink"/>
            <w:noProof/>
          </w:rPr>
          <w:t>1.2. Yêu cầu chức năng</w:t>
        </w:r>
        <w:r>
          <w:rPr>
            <w:noProof/>
            <w:webHidden/>
          </w:rPr>
          <w:tab/>
        </w:r>
        <w:r>
          <w:rPr>
            <w:noProof/>
            <w:webHidden/>
          </w:rPr>
          <w:fldChar w:fldCharType="begin"/>
        </w:r>
        <w:r>
          <w:rPr>
            <w:noProof/>
            <w:webHidden/>
          </w:rPr>
          <w:instrText xml:space="preserve"> PAGEREF _Toc241530116 \h </w:instrText>
        </w:r>
        <w:r>
          <w:rPr>
            <w:noProof/>
            <w:webHidden/>
          </w:rPr>
        </w:r>
        <w:r>
          <w:rPr>
            <w:noProof/>
            <w:webHidden/>
          </w:rPr>
          <w:fldChar w:fldCharType="separate"/>
        </w:r>
        <w:r w:rsidR="000A24FF">
          <w:rPr>
            <w:noProof/>
            <w:webHidden/>
          </w:rPr>
          <w:t>2</w:t>
        </w:r>
        <w:r>
          <w:rPr>
            <w:noProof/>
            <w:webHidden/>
          </w:rPr>
          <w:fldChar w:fldCharType="end"/>
        </w:r>
      </w:hyperlink>
    </w:p>
    <w:p w14:paraId="4C5A4E48" w14:textId="10BC3E7C"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17" w:history="1">
        <w:r w:rsidRPr="007637B0">
          <w:rPr>
            <w:rStyle w:val="Hyperlink"/>
            <w:noProof/>
          </w:rPr>
          <w:t>1.3. Yêu cầu phi chức năng</w:t>
        </w:r>
        <w:r>
          <w:rPr>
            <w:noProof/>
            <w:webHidden/>
          </w:rPr>
          <w:tab/>
        </w:r>
        <w:r>
          <w:rPr>
            <w:noProof/>
            <w:webHidden/>
          </w:rPr>
          <w:fldChar w:fldCharType="begin"/>
        </w:r>
        <w:r>
          <w:rPr>
            <w:noProof/>
            <w:webHidden/>
          </w:rPr>
          <w:instrText xml:space="preserve"> PAGEREF _Toc241530117 \h </w:instrText>
        </w:r>
        <w:r>
          <w:rPr>
            <w:noProof/>
            <w:webHidden/>
          </w:rPr>
        </w:r>
        <w:r>
          <w:rPr>
            <w:noProof/>
            <w:webHidden/>
          </w:rPr>
          <w:fldChar w:fldCharType="separate"/>
        </w:r>
        <w:r w:rsidR="000A24FF">
          <w:rPr>
            <w:noProof/>
            <w:webHidden/>
          </w:rPr>
          <w:t>2</w:t>
        </w:r>
        <w:r>
          <w:rPr>
            <w:noProof/>
            <w:webHidden/>
          </w:rPr>
          <w:fldChar w:fldCharType="end"/>
        </w:r>
      </w:hyperlink>
    </w:p>
    <w:p w14:paraId="3F7A0F93" w14:textId="014DDB2C"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18" w:history="1">
        <w:r w:rsidRPr="007637B0">
          <w:rPr>
            <w:rStyle w:val="Hyperlink"/>
            <w:noProof/>
          </w:rPr>
          <w:t>1.4. Đối tượng sử dụng</w:t>
        </w:r>
        <w:r>
          <w:rPr>
            <w:noProof/>
            <w:webHidden/>
          </w:rPr>
          <w:tab/>
        </w:r>
        <w:r>
          <w:rPr>
            <w:noProof/>
            <w:webHidden/>
          </w:rPr>
          <w:fldChar w:fldCharType="begin"/>
        </w:r>
        <w:r>
          <w:rPr>
            <w:noProof/>
            <w:webHidden/>
          </w:rPr>
          <w:instrText xml:space="preserve"> PAGEREF _Toc241530118 \h </w:instrText>
        </w:r>
        <w:r>
          <w:rPr>
            <w:noProof/>
            <w:webHidden/>
          </w:rPr>
        </w:r>
        <w:r>
          <w:rPr>
            <w:noProof/>
            <w:webHidden/>
          </w:rPr>
          <w:fldChar w:fldCharType="separate"/>
        </w:r>
        <w:r w:rsidR="000A24FF">
          <w:rPr>
            <w:noProof/>
            <w:webHidden/>
          </w:rPr>
          <w:t>3</w:t>
        </w:r>
        <w:r>
          <w:rPr>
            <w:noProof/>
            <w:webHidden/>
          </w:rPr>
          <w:fldChar w:fldCharType="end"/>
        </w:r>
      </w:hyperlink>
    </w:p>
    <w:p w14:paraId="48B45810" w14:textId="53E6C2B5"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19" w:history="1">
        <w:r w:rsidRPr="007637B0">
          <w:rPr>
            <w:rStyle w:val="Hyperlink"/>
            <w:noProof/>
          </w:rPr>
          <w:t>1.5. Kế hoạch thực hiện</w:t>
        </w:r>
        <w:r>
          <w:rPr>
            <w:noProof/>
            <w:webHidden/>
          </w:rPr>
          <w:tab/>
        </w:r>
        <w:r>
          <w:rPr>
            <w:noProof/>
            <w:webHidden/>
          </w:rPr>
          <w:fldChar w:fldCharType="begin"/>
        </w:r>
        <w:r>
          <w:rPr>
            <w:noProof/>
            <w:webHidden/>
          </w:rPr>
          <w:instrText xml:space="preserve"> PAGEREF _Toc241530119 \h </w:instrText>
        </w:r>
        <w:r>
          <w:rPr>
            <w:noProof/>
            <w:webHidden/>
          </w:rPr>
        </w:r>
        <w:r>
          <w:rPr>
            <w:noProof/>
            <w:webHidden/>
          </w:rPr>
          <w:fldChar w:fldCharType="separate"/>
        </w:r>
        <w:r w:rsidR="000A24FF">
          <w:rPr>
            <w:noProof/>
            <w:webHidden/>
          </w:rPr>
          <w:t>3</w:t>
        </w:r>
        <w:r>
          <w:rPr>
            <w:noProof/>
            <w:webHidden/>
          </w:rPr>
          <w:fldChar w:fldCharType="end"/>
        </w:r>
      </w:hyperlink>
    </w:p>
    <w:p w14:paraId="49A33999" w14:textId="5529AA24"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20" w:history="1">
        <w:r w:rsidRPr="007637B0">
          <w:rPr>
            <w:rStyle w:val="Hyperlink"/>
            <w:noProof/>
          </w:rPr>
          <w:t>1.6. Kết luận chương</w:t>
        </w:r>
        <w:r>
          <w:rPr>
            <w:noProof/>
            <w:webHidden/>
          </w:rPr>
          <w:tab/>
        </w:r>
        <w:r>
          <w:rPr>
            <w:noProof/>
            <w:webHidden/>
          </w:rPr>
          <w:fldChar w:fldCharType="begin"/>
        </w:r>
        <w:r>
          <w:rPr>
            <w:noProof/>
            <w:webHidden/>
          </w:rPr>
          <w:instrText xml:space="preserve"> PAGEREF _Toc241530120 \h </w:instrText>
        </w:r>
        <w:r>
          <w:rPr>
            <w:noProof/>
            <w:webHidden/>
          </w:rPr>
        </w:r>
        <w:r>
          <w:rPr>
            <w:noProof/>
            <w:webHidden/>
          </w:rPr>
          <w:fldChar w:fldCharType="separate"/>
        </w:r>
        <w:r w:rsidR="000A24FF">
          <w:rPr>
            <w:noProof/>
            <w:webHidden/>
          </w:rPr>
          <w:t>3</w:t>
        </w:r>
        <w:r>
          <w:rPr>
            <w:noProof/>
            <w:webHidden/>
          </w:rPr>
          <w:fldChar w:fldCharType="end"/>
        </w:r>
      </w:hyperlink>
    </w:p>
    <w:p w14:paraId="15E58FFB" w14:textId="25D9721C" w:rsidR="00E907CB" w:rsidRDefault="00E907CB">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41530121" w:history="1">
        <w:r w:rsidRPr="007637B0">
          <w:rPr>
            <w:rStyle w:val="Hyperlink"/>
            <w:noProof/>
          </w:rPr>
          <w:t>CHƯƠNG 2. NGHIÊN CỨU LÝ THUYẾT</w:t>
        </w:r>
        <w:r>
          <w:rPr>
            <w:noProof/>
            <w:webHidden/>
          </w:rPr>
          <w:tab/>
        </w:r>
        <w:r>
          <w:rPr>
            <w:noProof/>
            <w:webHidden/>
          </w:rPr>
          <w:fldChar w:fldCharType="begin"/>
        </w:r>
        <w:r>
          <w:rPr>
            <w:noProof/>
            <w:webHidden/>
          </w:rPr>
          <w:instrText xml:space="preserve"> PAGEREF _Toc241530121 \h </w:instrText>
        </w:r>
        <w:r>
          <w:rPr>
            <w:noProof/>
            <w:webHidden/>
          </w:rPr>
        </w:r>
        <w:r>
          <w:rPr>
            <w:noProof/>
            <w:webHidden/>
          </w:rPr>
          <w:fldChar w:fldCharType="separate"/>
        </w:r>
        <w:r w:rsidR="000A24FF">
          <w:rPr>
            <w:noProof/>
            <w:webHidden/>
          </w:rPr>
          <w:t>4</w:t>
        </w:r>
        <w:r>
          <w:rPr>
            <w:noProof/>
            <w:webHidden/>
          </w:rPr>
          <w:fldChar w:fldCharType="end"/>
        </w:r>
      </w:hyperlink>
    </w:p>
    <w:p w14:paraId="22D14B27" w14:textId="05F6ED00"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22" w:history="1">
        <w:r w:rsidRPr="007637B0">
          <w:rPr>
            <w:rStyle w:val="Hyperlink"/>
            <w:noProof/>
          </w:rPr>
          <w:t>2.1. Mô hình client – server và giao thức HTTP</w:t>
        </w:r>
        <w:r>
          <w:rPr>
            <w:noProof/>
            <w:webHidden/>
          </w:rPr>
          <w:tab/>
        </w:r>
        <w:r>
          <w:rPr>
            <w:noProof/>
            <w:webHidden/>
          </w:rPr>
          <w:fldChar w:fldCharType="begin"/>
        </w:r>
        <w:r>
          <w:rPr>
            <w:noProof/>
            <w:webHidden/>
          </w:rPr>
          <w:instrText xml:space="preserve"> PAGEREF _Toc241530122 \h </w:instrText>
        </w:r>
        <w:r>
          <w:rPr>
            <w:noProof/>
            <w:webHidden/>
          </w:rPr>
        </w:r>
        <w:r>
          <w:rPr>
            <w:noProof/>
            <w:webHidden/>
          </w:rPr>
          <w:fldChar w:fldCharType="separate"/>
        </w:r>
        <w:r w:rsidR="000A24FF">
          <w:rPr>
            <w:noProof/>
            <w:webHidden/>
          </w:rPr>
          <w:t>4</w:t>
        </w:r>
        <w:r>
          <w:rPr>
            <w:noProof/>
            <w:webHidden/>
          </w:rPr>
          <w:fldChar w:fldCharType="end"/>
        </w:r>
      </w:hyperlink>
    </w:p>
    <w:p w14:paraId="523CEF22" w14:textId="77D1CC73"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23" w:history="1">
        <w:r w:rsidRPr="007637B0">
          <w:rPr>
            <w:rStyle w:val="Hyperlink"/>
            <w:noProof/>
          </w:rPr>
          <w:t>2.2. Ngôn ngữ PHP</w:t>
        </w:r>
        <w:r>
          <w:rPr>
            <w:noProof/>
            <w:webHidden/>
          </w:rPr>
          <w:tab/>
        </w:r>
        <w:r>
          <w:rPr>
            <w:noProof/>
            <w:webHidden/>
          </w:rPr>
          <w:fldChar w:fldCharType="begin"/>
        </w:r>
        <w:r>
          <w:rPr>
            <w:noProof/>
            <w:webHidden/>
          </w:rPr>
          <w:instrText xml:space="preserve"> PAGEREF _Toc241530123 \h </w:instrText>
        </w:r>
        <w:r>
          <w:rPr>
            <w:noProof/>
            <w:webHidden/>
          </w:rPr>
        </w:r>
        <w:r>
          <w:rPr>
            <w:noProof/>
            <w:webHidden/>
          </w:rPr>
          <w:fldChar w:fldCharType="separate"/>
        </w:r>
        <w:r w:rsidR="000A24FF">
          <w:rPr>
            <w:noProof/>
            <w:webHidden/>
          </w:rPr>
          <w:t>4</w:t>
        </w:r>
        <w:r>
          <w:rPr>
            <w:noProof/>
            <w:webHidden/>
          </w:rPr>
          <w:fldChar w:fldCharType="end"/>
        </w:r>
      </w:hyperlink>
    </w:p>
    <w:p w14:paraId="06AECEA3" w14:textId="084FD83C"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24" w:history="1">
        <w:r w:rsidRPr="007637B0">
          <w:rPr>
            <w:rStyle w:val="Hyperlink"/>
            <w:noProof/>
          </w:rPr>
          <w:t>2.3. Hệ quản trị cơ sở dữ liệu MySQL</w:t>
        </w:r>
        <w:r>
          <w:rPr>
            <w:noProof/>
            <w:webHidden/>
          </w:rPr>
          <w:tab/>
        </w:r>
        <w:r>
          <w:rPr>
            <w:noProof/>
            <w:webHidden/>
          </w:rPr>
          <w:fldChar w:fldCharType="begin"/>
        </w:r>
        <w:r>
          <w:rPr>
            <w:noProof/>
            <w:webHidden/>
          </w:rPr>
          <w:instrText xml:space="preserve"> PAGEREF _Toc241530124 \h </w:instrText>
        </w:r>
        <w:r>
          <w:rPr>
            <w:noProof/>
            <w:webHidden/>
          </w:rPr>
        </w:r>
        <w:r>
          <w:rPr>
            <w:noProof/>
            <w:webHidden/>
          </w:rPr>
          <w:fldChar w:fldCharType="separate"/>
        </w:r>
        <w:r w:rsidR="000A24FF">
          <w:rPr>
            <w:noProof/>
            <w:webHidden/>
          </w:rPr>
          <w:t>4</w:t>
        </w:r>
        <w:r>
          <w:rPr>
            <w:noProof/>
            <w:webHidden/>
          </w:rPr>
          <w:fldChar w:fldCharType="end"/>
        </w:r>
      </w:hyperlink>
    </w:p>
    <w:p w14:paraId="7B39EA2D" w14:textId="7971EEF1"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25" w:history="1">
        <w:r w:rsidRPr="007637B0">
          <w:rPr>
            <w:rStyle w:val="Hyperlink"/>
            <w:noProof/>
          </w:rPr>
          <w:t>2.4. HTML, CSS và JavaScript</w:t>
        </w:r>
        <w:r>
          <w:rPr>
            <w:noProof/>
            <w:webHidden/>
          </w:rPr>
          <w:tab/>
        </w:r>
        <w:r>
          <w:rPr>
            <w:noProof/>
            <w:webHidden/>
          </w:rPr>
          <w:fldChar w:fldCharType="begin"/>
        </w:r>
        <w:r>
          <w:rPr>
            <w:noProof/>
            <w:webHidden/>
          </w:rPr>
          <w:instrText xml:space="preserve"> PAGEREF _Toc241530125 \h </w:instrText>
        </w:r>
        <w:r>
          <w:rPr>
            <w:noProof/>
            <w:webHidden/>
          </w:rPr>
        </w:r>
        <w:r>
          <w:rPr>
            <w:noProof/>
            <w:webHidden/>
          </w:rPr>
          <w:fldChar w:fldCharType="separate"/>
        </w:r>
        <w:r w:rsidR="000A24FF">
          <w:rPr>
            <w:noProof/>
            <w:webHidden/>
          </w:rPr>
          <w:t>4</w:t>
        </w:r>
        <w:r>
          <w:rPr>
            <w:noProof/>
            <w:webHidden/>
          </w:rPr>
          <w:fldChar w:fldCharType="end"/>
        </w:r>
      </w:hyperlink>
    </w:p>
    <w:p w14:paraId="77D9AB91" w14:textId="2CC473E0"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26" w:history="1">
        <w:r w:rsidRPr="007637B0">
          <w:rPr>
            <w:rStyle w:val="Hyperlink"/>
            <w:noProof/>
          </w:rPr>
          <w:t>2.5. Mô hình MVC</w:t>
        </w:r>
        <w:r>
          <w:rPr>
            <w:noProof/>
            <w:webHidden/>
          </w:rPr>
          <w:tab/>
        </w:r>
        <w:r>
          <w:rPr>
            <w:noProof/>
            <w:webHidden/>
          </w:rPr>
          <w:fldChar w:fldCharType="begin"/>
        </w:r>
        <w:r>
          <w:rPr>
            <w:noProof/>
            <w:webHidden/>
          </w:rPr>
          <w:instrText xml:space="preserve"> PAGEREF _Toc241530126 \h </w:instrText>
        </w:r>
        <w:r>
          <w:rPr>
            <w:noProof/>
            <w:webHidden/>
          </w:rPr>
        </w:r>
        <w:r>
          <w:rPr>
            <w:noProof/>
            <w:webHidden/>
          </w:rPr>
          <w:fldChar w:fldCharType="separate"/>
        </w:r>
        <w:r w:rsidR="000A24FF">
          <w:rPr>
            <w:noProof/>
            <w:webHidden/>
          </w:rPr>
          <w:t>4</w:t>
        </w:r>
        <w:r>
          <w:rPr>
            <w:noProof/>
            <w:webHidden/>
          </w:rPr>
          <w:fldChar w:fldCharType="end"/>
        </w:r>
      </w:hyperlink>
    </w:p>
    <w:p w14:paraId="7497D72E" w14:textId="349F0A29"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27" w:history="1">
        <w:r w:rsidRPr="007637B0">
          <w:rPr>
            <w:rStyle w:val="Hyperlink"/>
            <w:noProof/>
          </w:rPr>
          <w:t>2.6. Bảo mật ứng dụng web cơ bản</w:t>
        </w:r>
        <w:r>
          <w:rPr>
            <w:noProof/>
            <w:webHidden/>
          </w:rPr>
          <w:tab/>
        </w:r>
        <w:r>
          <w:rPr>
            <w:noProof/>
            <w:webHidden/>
          </w:rPr>
          <w:fldChar w:fldCharType="begin"/>
        </w:r>
        <w:r>
          <w:rPr>
            <w:noProof/>
            <w:webHidden/>
          </w:rPr>
          <w:instrText xml:space="preserve"> PAGEREF _Toc241530127 \h </w:instrText>
        </w:r>
        <w:r>
          <w:rPr>
            <w:noProof/>
            <w:webHidden/>
          </w:rPr>
        </w:r>
        <w:r>
          <w:rPr>
            <w:noProof/>
            <w:webHidden/>
          </w:rPr>
          <w:fldChar w:fldCharType="separate"/>
        </w:r>
        <w:r w:rsidR="000A24FF">
          <w:rPr>
            <w:noProof/>
            <w:webHidden/>
          </w:rPr>
          <w:t>5</w:t>
        </w:r>
        <w:r>
          <w:rPr>
            <w:noProof/>
            <w:webHidden/>
          </w:rPr>
          <w:fldChar w:fldCharType="end"/>
        </w:r>
      </w:hyperlink>
    </w:p>
    <w:p w14:paraId="0026E325" w14:textId="450D51FC"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28" w:history="1">
        <w:r w:rsidRPr="007637B0">
          <w:rPr>
            <w:rStyle w:val="Hyperlink"/>
            <w:noProof/>
          </w:rPr>
          <w:t>2.7. Docker và Docker Compose</w:t>
        </w:r>
        <w:r>
          <w:rPr>
            <w:noProof/>
            <w:webHidden/>
          </w:rPr>
          <w:tab/>
        </w:r>
        <w:r>
          <w:rPr>
            <w:noProof/>
            <w:webHidden/>
          </w:rPr>
          <w:fldChar w:fldCharType="begin"/>
        </w:r>
        <w:r>
          <w:rPr>
            <w:noProof/>
            <w:webHidden/>
          </w:rPr>
          <w:instrText xml:space="preserve"> PAGEREF _Toc241530128 \h </w:instrText>
        </w:r>
        <w:r>
          <w:rPr>
            <w:noProof/>
            <w:webHidden/>
          </w:rPr>
        </w:r>
        <w:r>
          <w:rPr>
            <w:noProof/>
            <w:webHidden/>
          </w:rPr>
          <w:fldChar w:fldCharType="separate"/>
        </w:r>
        <w:r w:rsidR="000A24FF">
          <w:rPr>
            <w:noProof/>
            <w:webHidden/>
          </w:rPr>
          <w:t>5</w:t>
        </w:r>
        <w:r>
          <w:rPr>
            <w:noProof/>
            <w:webHidden/>
          </w:rPr>
          <w:fldChar w:fldCharType="end"/>
        </w:r>
      </w:hyperlink>
    </w:p>
    <w:p w14:paraId="6EE4B76A" w14:textId="614463DD"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29" w:history="1">
        <w:r w:rsidRPr="007637B0">
          <w:rPr>
            <w:rStyle w:val="Hyperlink"/>
            <w:noProof/>
          </w:rPr>
          <w:t>2.8. Git và GitHub</w:t>
        </w:r>
        <w:r>
          <w:rPr>
            <w:noProof/>
            <w:webHidden/>
          </w:rPr>
          <w:tab/>
        </w:r>
        <w:r>
          <w:rPr>
            <w:noProof/>
            <w:webHidden/>
          </w:rPr>
          <w:fldChar w:fldCharType="begin"/>
        </w:r>
        <w:r>
          <w:rPr>
            <w:noProof/>
            <w:webHidden/>
          </w:rPr>
          <w:instrText xml:space="preserve"> PAGEREF _Toc241530129 \h </w:instrText>
        </w:r>
        <w:r>
          <w:rPr>
            <w:noProof/>
            <w:webHidden/>
          </w:rPr>
        </w:r>
        <w:r>
          <w:rPr>
            <w:noProof/>
            <w:webHidden/>
          </w:rPr>
          <w:fldChar w:fldCharType="separate"/>
        </w:r>
        <w:r w:rsidR="000A24FF">
          <w:rPr>
            <w:noProof/>
            <w:webHidden/>
          </w:rPr>
          <w:t>6</w:t>
        </w:r>
        <w:r>
          <w:rPr>
            <w:noProof/>
            <w:webHidden/>
          </w:rPr>
          <w:fldChar w:fldCharType="end"/>
        </w:r>
      </w:hyperlink>
    </w:p>
    <w:p w14:paraId="575D4775" w14:textId="21F00EFD"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30" w:history="1">
        <w:r w:rsidRPr="007637B0">
          <w:rPr>
            <w:rStyle w:val="Hyperlink"/>
            <w:noProof/>
          </w:rPr>
          <w:t>2.9. Công cụ sử dụng</w:t>
        </w:r>
        <w:r>
          <w:rPr>
            <w:noProof/>
            <w:webHidden/>
          </w:rPr>
          <w:tab/>
        </w:r>
        <w:r>
          <w:rPr>
            <w:noProof/>
            <w:webHidden/>
          </w:rPr>
          <w:fldChar w:fldCharType="begin"/>
        </w:r>
        <w:r>
          <w:rPr>
            <w:noProof/>
            <w:webHidden/>
          </w:rPr>
          <w:instrText xml:space="preserve"> PAGEREF _Toc241530130 \h </w:instrText>
        </w:r>
        <w:r>
          <w:rPr>
            <w:noProof/>
            <w:webHidden/>
          </w:rPr>
        </w:r>
        <w:r>
          <w:rPr>
            <w:noProof/>
            <w:webHidden/>
          </w:rPr>
          <w:fldChar w:fldCharType="separate"/>
        </w:r>
        <w:r w:rsidR="000A24FF">
          <w:rPr>
            <w:noProof/>
            <w:webHidden/>
          </w:rPr>
          <w:t>6</w:t>
        </w:r>
        <w:r>
          <w:rPr>
            <w:noProof/>
            <w:webHidden/>
          </w:rPr>
          <w:fldChar w:fldCharType="end"/>
        </w:r>
      </w:hyperlink>
    </w:p>
    <w:p w14:paraId="308B3596" w14:textId="60A86CE2"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31" w:history="1">
        <w:r w:rsidRPr="007637B0">
          <w:rPr>
            <w:rStyle w:val="Hyperlink"/>
            <w:noProof/>
          </w:rPr>
          <w:t>2.10. Kết luận chương</w:t>
        </w:r>
        <w:r>
          <w:rPr>
            <w:noProof/>
            <w:webHidden/>
          </w:rPr>
          <w:tab/>
        </w:r>
        <w:r>
          <w:rPr>
            <w:noProof/>
            <w:webHidden/>
          </w:rPr>
          <w:fldChar w:fldCharType="begin"/>
        </w:r>
        <w:r>
          <w:rPr>
            <w:noProof/>
            <w:webHidden/>
          </w:rPr>
          <w:instrText xml:space="preserve"> PAGEREF _Toc241530131 \h </w:instrText>
        </w:r>
        <w:r>
          <w:rPr>
            <w:noProof/>
            <w:webHidden/>
          </w:rPr>
        </w:r>
        <w:r>
          <w:rPr>
            <w:noProof/>
            <w:webHidden/>
          </w:rPr>
          <w:fldChar w:fldCharType="separate"/>
        </w:r>
        <w:r w:rsidR="000A24FF">
          <w:rPr>
            <w:noProof/>
            <w:webHidden/>
          </w:rPr>
          <w:t>6</w:t>
        </w:r>
        <w:r>
          <w:rPr>
            <w:noProof/>
            <w:webHidden/>
          </w:rPr>
          <w:fldChar w:fldCharType="end"/>
        </w:r>
      </w:hyperlink>
    </w:p>
    <w:p w14:paraId="67938C6A" w14:textId="5B20DD39" w:rsidR="00E907CB" w:rsidRDefault="00E907CB">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41530132" w:history="1">
        <w:r w:rsidRPr="007637B0">
          <w:rPr>
            <w:rStyle w:val="Hyperlink"/>
            <w:noProof/>
          </w:rPr>
          <w:t>CHƯƠNG 3. HIỆN THỰC HÓA NGHIÊN CỨU</w:t>
        </w:r>
        <w:r>
          <w:rPr>
            <w:noProof/>
            <w:webHidden/>
          </w:rPr>
          <w:tab/>
        </w:r>
        <w:r>
          <w:rPr>
            <w:noProof/>
            <w:webHidden/>
          </w:rPr>
          <w:fldChar w:fldCharType="begin"/>
        </w:r>
        <w:r>
          <w:rPr>
            <w:noProof/>
            <w:webHidden/>
          </w:rPr>
          <w:instrText xml:space="preserve"> PAGEREF _Toc241530132 \h </w:instrText>
        </w:r>
        <w:r>
          <w:rPr>
            <w:noProof/>
            <w:webHidden/>
          </w:rPr>
        </w:r>
        <w:r>
          <w:rPr>
            <w:noProof/>
            <w:webHidden/>
          </w:rPr>
          <w:fldChar w:fldCharType="separate"/>
        </w:r>
        <w:r w:rsidR="000A24FF">
          <w:rPr>
            <w:noProof/>
            <w:webHidden/>
          </w:rPr>
          <w:t>7</w:t>
        </w:r>
        <w:r>
          <w:rPr>
            <w:noProof/>
            <w:webHidden/>
          </w:rPr>
          <w:fldChar w:fldCharType="end"/>
        </w:r>
      </w:hyperlink>
    </w:p>
    <w:p w14:paraId="227E9EF1" w14:textId="5687DFCB"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33" w:history="1">
        <w:r w:rsidRPr="007637B0">
          <w:rPr>
            <w:rStyle w:val="Hyperlink"/>
            <w:noProof/>
          </w:rPr>
          <w:t>3.1. Kiến trúc hệ thống</w:t>
        </w:r>
        <w:r>
          <w:rPr>
            <w:noProof/>
            <w:webHidden/>
          </w:rPr>
          <w:tab/>
        </w:r>
        <w:r>
          <w:rPr>
            <w:noProof/>
            <w:webHidden/>
          </w:rPr>
          <w:fldChar w:fldCharType="begin"/>
        </w:r>
        <w:r>
          <w:rPr>
            <w:noProof/>
            <w:webHidden/>
          </w:rPr>
          <w:instrText xml:space="preserve"> PAGEREF _Toc241530133 \h </w:instrText>
        </w:r>
        <w:r>
          <w:rPr>
            <w:noProof/>
            <w:webHidden/>
          </w:rPr>
        </w:r>
        <w:r>
          <w:rPr>
            <w:noProof/>
            <w:webHidden/>
          </w:rPr>
          <w:fldChar w:fldCharType="separate"/>
        </w:r>
        <w:r w:rsidR="000A24FF">
          <w:rPr>
            <w:noProof/>
            <w:webHidden/>
          </w:rPr>
          <w:t>7</w:t>
        </w:r>
        <w:r>
          <w:rPr>
            <w:noProof/>
            <w:webHidden/>
          </w:rPr>
          <w:fldChar w:fldCharType="end"/>
        </w:r>
      </w:hyperlink>
    </w:p>
    <w:p w14:paraId="6EA4549F" w14:textId="517E0E83"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34" w:history="1">
        <w:r w:rsidRPr="007637B0">
          <w:rPr>
            <w:rStyle w:val="Hyperlink"/>
            <w:noProof/>
          </w:rPr>
          <w:t>3.2. Phân tích chức năng</w:t>
        </w:r>
        <w:r>
          <w:rPr>
            <w:noProof/>
            <w:webHidden/>
          </w:rPr>
          <w:tab/>
        </w:r>
        <w:r>
          <w:rPr>
            <w:noProof/>
            <w:webHidden/>
          </w:rPr>
          <w:fldChar w:fldCharType="begin"/>
        </w:r>
        <w:r>
          <w:rPr>
            <w:noProof/>
            <w:webHidden/>
          </w:rPr>
          <w:instrText xml:space="preserve"> PAGEREF _Toc241530134 \h </w:instrText>
        </w:r>
        <w:r>
          <w:rPr>
            <w:noProof/>
            <w:webHidden/>
          </w:rPr>
        </w:r>
        <w:r>
          <w:rPr>
            <w:noProof/>
            <w:webHidden/>
          </w:rPr>
          <w:fldChar w:fldCharType="separate"/>
        </w:r>
        <w:r w:rsidR="000A24FF">
          <w:rPr>
            <w:noProof/>
            <w:webHidden/>
          </w:rPr>
          <w:t>8</w:t>
        </w:r>
        <w:r>
          <w:rPr>
            <w:noProof/>
            <w:webHidden/>
          </w:rPr>
          <w:fldChar w:fldCharType="end"/>
        </w:r>
      </w:hyperlink>
    </w:p>
    <w:p w14:paraId="314F4622" w14:textId="6D511748" w:rsidR="00E907CB" w:rsidRDefault="00E907CB">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35" w:history="1">
        <w:r w:rsidRPr="007637B0">
          <w:rPr>
            <w:rStyle w:val="Hyperlink"/>
            <w:noProof/>
          </w:rPr>
          <w:t>3.2.1. Sơ đồ Use Case tổng quát</w:t>
        </w:r>
        <w:r>
          <w:rPr>
            <w:noProof/>
            <w:webHidden/>
          </w:rPr>
          <w:tab/>
        </w:r>
        <w:r>
          <w:rPr>
            <w:noProof/>
            <w:webHidden/>
          </w:rPr>
          <w:fldChar w:fldCharType="begin"/>
        </w:r>
        <w:r>
          <w:rPr>
            <w:noProof/>
            <w:webHidden/>
          </w:rPr>
          <w:instrText xml:space="preserve"> PAGEREF _Toc241530135 \h </w:instrText>
        </w:r>
        <w:r>
          <w:rPr>
            <w:noProof/>
            <w:webHidden/>
          </w:rPr>
        </w:r>
        <w:r>
          <w:rPr>
            <w:noProof/>
            <w:webHidden/>
          </w:rPr>
          <w:fldChar w:fldCharType="separate"/>
        </w:r>
        <w:r w:rsidR="000A24FF">
          <w:rPr>
            <w:noProof/>
            <w:webHidden/>
          </w:rPr>
          <w:t>8</w:t>
        </w:r>
        <w:r>
          <w:rPr>
            <w:noProof/>
            <w:webHidden/>
          </w:rPr>
          <w:fldChar w:fldCharType="end"/>
        </w:r>
      </w:hyperlink>
    </w:p>
    <w:p w14:paraId="49424F42" w14:textId="5DDD4375" w:rsidR="00E907CB" w:rsidRDefault="00E907CB">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36" w:history="1">
        <w:r w:rsidRPr="007637B0">
          <w:rPr>
            <w:rStyle w:val="Hyperlink"/>
            <w:noProof/>
          </w:rPr>
          <w:t>3.2.2. Đặc tả Use Case Đăng ký nhập học</w:t>
        </w:r>
        <w:r>
          <w:rPr>
            <w:noProof/>
            <w:webHidden/>
          </w:rPr>
          <w:tab/>
        </w:r>
        <w:r>
          <w:rPr>
            <w:noProof/>
            <w:webHidden/>
          </w:rPr>
          <w:fldChar w:fldCharType="begin"/>
        </w:r>
        <w:r>
          <w:rPr>
            <w:noProof/>
            <w:webHidden/>
          </w:rPr>
          <w:instrText xml:space="preserve"> PAGEREF _Toc241530136 \h </w:instrText>
        </w:r>
        <w:r>
          <w:rPr>
            <w:noProof/>
            <w:webHidden/>
          </w:rPr>
        </w:r>
        <w:r>
          <w:rPr>
            <w:noProof/>
            <w:webHidden/>
          </w:rPr>
          <w:fldChar w:fldCharType="separate"/>
        </w:r>
        <w:r w:rsidR="000A24FF">
          <w:rPr>
            <w:noProof/>
            <w:webHidden/>
          </w:rPr>
          <w:t>9</w:t>
        </w:r>
        <w:r>
          <w:rPr>
            <w:noProof/>
            <w:webHidden/>
          </w:rPr>
          <w:fldChar w:fldCharType="end"/>
        </w:r>
      </w:hyperlink>
    </w:p>
    <w:p w14:paraId="0FE766B4" w14:textId="0373BD2F" w:rsidR="00E907CB" w:rsidRDefault="00E907CB">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37" w:history="1">
        <w:r w:rsidRPr="007637B0">
          <w:rPr>
            <w:rStyle w:val="Hyperlink"/>
            <w:noProof/>
          </w:rPr>
          <w:t>3.2.3. Sơ đồ tuần tự</w:t>
        </w:r>
        <w:r>
          <w:rPr>
            <w:noProof/>
            <w:webHidden/>
          </w:rPr>
          <w:tab/>
        </w:r>
        <w:r>
          <w:rPr>
            <w:noProof/>
            <w:webHidden/>
          </w:rPr>
          <w:fldChar w:fldCharType="begin"/>
        </w:r>
        <w:r>
          <w:rPr>
            <w:noProof/>
            <w:webHidden/>
          </w:rPr>
          <w:instrText xml:space="preserve"> PAGEREF _Toc241530137 \h </w:instrText>
        </w:r>
        <w:r>
          <w:rPr>
            <w:noProof/>
            <w:webHidden/>
          </w:rPr>
        </w:r>
        <w:r>
          <w:rPr>
            <w:noProof/>
            <w:webHidden/>
          </w:rPr>
          <w:fldChar w:fldCharType="separate"/>
        </w:r>
        <w:r w:rsidR="000A24FF">
          <w:rPr>
            <w:noProof/>
            <w:webHidden/>
          </w:rPr>
          <w:t>9</w:t>
        </w:r>
        <w:r>
          <w:rPr>
            <w:noProof/>
            <w:webHidden/>
          </w:rPr>
          <w:fldChar w:fldCharType="end"/>
        </w:r>
      </w:hyperlink>
    </w:p>
    <w:p w14:paraId="3B5BC50F" w14:textId="74AC89B8" w:rsidR="00E907CB" w:rsidRDefault="00E907CB">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38" w:history="1">
        <w:r w:rsidRPr="007637B0">
          <w:rPr>
            <w:rStyle w:val="Hyperlink"/>
            <w:noProof/>
          </w:rPr>
          <w:t>3.2.4. Sơ đồ trạng thái và sơ đồ hoạt động</w:t>
        </w:r>
        <w:r>
          <w:rPr>
            <w:noProof/>
            <w:webHidden/>
          </w:rPr>
          <w:tab/>
        </w:r>
        <w:r>
          <w:rPr>
            <w:noProof/>
            <w:webHidden/>
          </w:rPr>
          <w:fldChar w:fldCharType="begin"/>
        </w:r>
        <w:r>
          <w:rPr>
            <w:noProof/>
            <w:webHidden/>
          </w:rPr>
          <w:instrText xml:space="preserve"> PAGEREF _Toc241530138 \h </w:instrText>
        </w:r>
        <w:r>
          <w:rPr>
            <w:noProof/>
            <w:webHidden/>
          </w:rPr>
        </w:r>
        <w:r>
          <w:rPr>
            <w:noProof/>
            <w:webHidden/>
          </w:rPr>
          <w:fldChar w:fldCharType="separate"/>
        </w:r>
        <w:r w:rsidR="000A24FF">
          <w:rPr>
            <w:noProof/>
            <w:webHidden/>
          </w:rPr>
          <w:t>10</w:t>
        </w:r>
        <w:r>
          <w:rPr>
            <w:noProof/>
            <w:webHidden/>
          </w:rPr>
          <w:fldChar w:fldCharType="end"/>
        </w:r>
      </w:hyperlink>
    </w:p>
    <w:p w14:paraId="4AA396BB" w14:textId="3ED738DC"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39" w:history="1">
        <w:r w:rsidRPr="007637B0">
          <w:rPr>
            <w:rStyle w:val="Hyperlink"/>
            <w:noProof/>
          </w:rPr>
          <w:t>3.3. Thiết kế cơ sở dữ liệu</w:t>
        </w:r>
        <w:r>
          <w:rPr>
            <w:noProof/>
            <w:webHidden/>
          </w:rPr>
          <w:tab/>
        </w:r>
        <w:r>
          <w:rPr>
            <w:noProof/>
            <w:webHidden/>
          </w:rPr>
          <w:fldChar w:fldCharType="begin"/>
        </w:r>
        <w:r>
          <w:rPr>
            <w:noProof/>
            <w:webHidden/>
          </w:rPr>
          <w:instrText xml:space="preserve"> PAGEREF _Toc241530139 \h </w:instrText>
        </w:r>
        <w:r>
          <w:rPr>
            <w:noProof/>
            <w:webHidden/>
          </w:rPr>
        </w:r>
        <w:r>
          <w:rPr>
            <w:noProof/>
            <w:webHidden/>
          </w:rPr>
          <w:fldChar w:fldCharType="separate"/>
        </w:r>
        <w:r w:rsidR="000A24FF">
          <w:rPr>
            <w:noProof/>
            <w:webHidden/>
          </w:rPr>
          <w:t>10</w:t>
        </w:r>
        <w:r>
          <w:rPr>
            <w:noProof/>
            <w:webHidden/>
          </w:rPr>
          <w:fldChar w:fldCharType="end"/>
        </w:r>
      </w:hyperlink>
    </w:p>
    <w:p w14:paraId="00DA6C50" w14:textId="125BA465" w:rsidR="00E907CB" w:rsidRDefault="00E907CB">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40" w:history="1">
        <w:r w:rsidRPr="007637B0">
          <w:rPr>
            <w:rStyle w:val="Hyperlink"/>
            <w:noProof/>
          </w:rPr>
          <w:t>3.3.1. Mô hình dữ liệu</w:t>
        </w:r>
        <w:r>
          <w:rPr>
            <w:noProof/>
            <w:webHidden/>
          </w:rPr>
          <w:tab/>
        </w:r>
        <w:r>
          <w:rPr>
            <w:noProof/>
            <w:webHidden/>
          </w:rPr>
          <w:fldChar w:fldCharType="begin"/>
        </w:r>
        <w:r>
          <w:rPr>
            <w:noProof/>
            <w:webHidden/>
          </w:rPr>
          <w:instrText xml:space="preserve"> PAGEREF _Toc241530140 \h </w:instrText>
        </w:r>
        <w:r>
          <w:rPr>
            <w:noProof/>
            <w:webHidden/>
          </w:rPr>
        </w:r>
        <w:r>
          <w:rPr>
            <w:noProof/>
            <w:webHidden/>
          </w:rPr>
          <w:fldChar w:fldCharType="separate"/>
        </w:r>
        <w:r w:rsidR="000A24FF">
          <w:rPr>
            <w:noProof/>
            <w:webHidden/>
          </w:rPr>
          <w:t>10</w:t>
        </w:r>
        <w:r>
          <w:rPr>
            <w:noProof/>
            <w:webHidden/>
          </w:rPr>
          <w:fldChar w:fldCharType="end"/>
        </w:r>
      </w:hyperlink>
    </w:p>
    <w:p w14:paraId="5679ED83" w14:textId="3FB16A7B" w:rsidR="00E907CB" w:rsidRDefault="00E907CB">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41" w:history="1">
        <w:r w:rsidRPr="007637B0">
          <w:rPr>
            <w:rStyle w:val="Hyperlink"/>
            <w:noProof/>
          </w:rPr>
          <w:t>3.3.2. Thiết kế chi tiết các bảng</w:t>
        </w:r>
        <w:r>
          <w:rPr>
            <w:noProof/>
            <w:webHidden/>
          </w:rPr>
          <w:tab/>
        </w:r>
        <w:r>
          <w:rPr>
            <w:noProof/>
            <w:webHidden/>
          </w:rPr>
          <w:fldChar w:fldCharType="begin"/>
        </w:r>
        <w:r>
          <w:rPr>
            <w:noProof/>
            <w:webHidden/>
          </w:rPr>
          <w:instrText xml:space="preserve"> PAGEREF _Toc241530141 \h </w:instrText>
        </w:r>
        <w:r>
          <w:rPr>
            <w:noProof/>
            <w:webHidden/>
          </w:rPr>
        </w:r>
        <w:r>
          <w:rPr>
            <w:noProof/>
            <w:webHidden/>
          </w:rPr>
          <w:fldChar w:fldCharType="separate"/>
        </w:r>
        <w:r w:rsidR="000A24FF">
          <w:rPr>
            <w:noProof/>
            <w:webHidden/>
          </w:rPr>
          <w:t>11</w:t>
        </w:r>
        <w:r>
          <w:rPr>
            <w:noProof/>
            <w:webHidden/>
          </w:rPr>
          <w:fldChar w:fldCharType="end"/>
        </w:r>
      </w:hyperlink>
    </w:p>
    <w:p w14:paraId="1E999A20" w14:textId="2FD782DA"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42" w:history="1">
        <w:r w:rsidRPr="007637B0">
          <w:rPr>
            <w:rStyle w:val="Hyperlink"/>
            <w:noProof/>
          </w:rPr>
          <w:t>3.4. Thiết kế giao diện</w:t>
        </w:r>
        <w:r>
          <w:rPr>
            <w:noProof/>
            <w:webHidden/>
          </w:rPr>
          <w:tab/>
        </w:r>
        <w:r>
          <w:rPr>
            <w:noProof/>
            <w:webHidden/>
          </w:rPr>
          <w:fldChar w:fldCharType="begin"/>
        </w:r>
        <w:r>
          <w:rPr>
            <w:noProof/>
            <w:webHidden/>
          </w:rPr>
          <w:instrText xml:space="preserve"> PAGEREF _Toc241530142 \h </w:instrText>
        </w:r>
        <w:r>
          <w:rPr>
            <w:noProof/>
            <w:webHidden/>
          </w:rPr>
        </w:r>
        <w:r>
          <w:rPr>
            <w:noProof/>
            <w:webHidden/>
          </w:rPr>
          <w:fldChar w:fldCharType="separate"/>
        </w:r>
        <w:r w:rsidR="000A24FF">
          <w:rPr>
            <w:noProof/>
            <w:webHidden/>
          </w:rPr>
          <w:t>14</w:t>
        </w:r>
        <w:r>
          <w:rPr>
            <w:noProof/>
            <w:webHidden/>
          </w:rPr>
          <w:fldChar w:fldCharType="end"/>
        </w:r>
      </w:hyperlink>
    </w:p>
    <w:p w14:paraId="05BA9346" w14:textId="131BAF68"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43" w:history="1">
        <w:r w:rsidRPr="007637B0">
          <w:rPr>
            <w:rStyle w:val="Hyperlink"/>
            <w:noProof/>
          </w:rPr>
          <w:t>3.5. Cài đặt chức năng</w:t>
        </w:r>
        <w:r>
          <w:rPr>
            <w:noProof/>
            <w:webHidden/>
          </w:rPr>
          <w:tab/>
        </w:r>
        <w:r>
          <w:rPr>
            <w:noProof/>
            <w:webHidden/>
          </w:rPr>
          <w:fldChar w:fldCharType="begin"/>
        </w:r>
        <w:r>
          <w:rPr>
            <w:noProof/>
            <w:webHidden/>
          </w:rPr>
          <w:instrText xml:space="preserve"> PAGEREF _Toc241530143 \h </w:instrText>
        </w:r>
        <w:r>
          <w:rPr>
            <w:noProof/>
            <w:webHidden/>
          </w:rPr>
        </w:r>
        <w:r>
          <w:rPr>
            <w:noProof/>
            <w:webHidden/>
          </w:rPr>
          <w:fldChar w:fldCharType="separate"/>
        </w:r>
        <w:r w:rsidR="000A24FF">
          <w:rPr>
            <w:noProof/>
            <w:webHidden/>
          </w:rPr>
          <w:t>15</w:t>
        </w:r>
        <w:r>
          <w:rPr>
            <w:noProof/>
            <w:webHidden/>
          </w:rPr>
          <w:fldChar w:fldCharType="end"/>
        </w:r>
      </w:hyperlink>
    </w:p>
    <w:p w14:paraId="61B08925" w14:textId="4610A43E"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44" w:history="1">
        <w:r w:rsidRPr="007637B0">
          <w:rPr>
            <w:rStyle w:val="Hyperlink"/>
            <w:noProof/>
          </w:rPr>
          <w:t>3.6. Kết luận chương</w:t>
        </w:r>
        <w:r>
          <w:rPr>
            <w:noProof/>
            <w:webHidden/>
          </w:rPr>
          <w:tab/>
        </w:r>
        <w:r>
          <w:rPr>
            <w:noProof/>
            <w:webHidden/>
          </w:rPr>
          <w:fldChar w:fldCharType="begin"/>
        </w:r>
        <w:r>
          <w:rPr>
            <w:noProof/>
            <w:webHidden/>
          </w:rPr>
          <w:instrText xml:space="preserve"> PAGEREF _Toc241530144 \h </w:instrText>
        </w:r>
        <w:r>
          <w:rPr>
            <w:noProof/>
            <w:webHidden/>
          </w:rPr>
        </w:r>
        <w:r>
          <w:rPr>
            <w:noProof/>
            <w:webHidden/>
          </w:rPr>
          <w:fldChar w:fldCharType="separate"/>
        </w:r>
        <w:r w:rsidR="000A24FF">
          <w:rPr>
            <w:noProof/>
            <w:webHidden/>
          </w:rPr>
          <w:t>16</w:t>
        </w:r>
        <w:r>
          <w:rPr>
            <w:noProof/>
            <w:webHidden/>
          </w:rPr>
          <w:fldChar w:fldCharType="end"/>
        </w:r>
      </w:hyperlink>
    </w:p>
    <w:p w14:paraId="4C8A2A6E" w14:textId="235C7084" w:rsidR="00E907CB" w:rsidRDefault="00E907CB">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41530145" w:history="1">
        <w:r w:rsidRPr="007637B0">
          <w:rPr>
            <w:rStyle w:val="Hyperlink"/>
            <w:noProof/>
          </w:rPr>
          <w:t>CHƯƠNG 4. KẾT QUẢ NGHIÊN CỨU</w:t>
        </w:r>
        <w:r>
          <w:rPr>
            <w:noProof/>
            <w:webHidden/>
          </w:rPr>
          <w:tab/>
        </w:r>
        <w:r>
          <w:rPr>
            <w:noProof/>
            <w:webHidden/>
          </w:rPr>
          <w:fldChar w:fldCharType="begin"/>
        </w:r>
        <w:r>
          <w:rPr>
            <w:noProof/>
            <w:webHidden/>
          </w:rPr>
          <w:instrText xml:space="preserve"> PAGEREF _Toc241530145 \h </w:instrText>
        </w:r>
        <w:r>
          <w:rPr>
            <w:noProof/>
            <w:webHidden/>
          </w:rPr>
        </w:r>
        <w:r>
          <w:rPr>
            <w:noProof/>
            <w:webHidden/>
          </w:rPr>
          <w:fldChar w:fldCharType="separate"/>
        </w:r>
        <w:r w:rsidR="000A24FF">
          <w:rPr>
            <w:noProof/>
            <w:webHidden/>
          </w:rPr>
          <w:t>17</w:t>
        </w:r>
        <w:r>
          <w:rPr>
            <w:noProof/>
            <w:webHidden/>
          </w:rPr>
          <w:fldChar w:fldCharType="end"/>
        </w:r>
      </w:hyperlink>
    </w:p>
    <w:p w14:paraId="6B8A9D91" w14:textId="7DBF38A7"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46" w:history="1">
        <w:r w:rsidRPr="007637B0">
          <w:rPr>
            <w:rStyle w:val="Hyperlink"/>
            <w:noProof/>
          </w:rPr>
          <w:t>4.1. Trang chủ</w:t>
        </w:r>
        <w:r>
          <w:rPr>
            <w:noProof/>
            <w:webHidden/>
          </w:rPr>
          <w:tab/>
        </w:r>
        <w:r>
          <w:rPr>
            <w:noProof/>
            <w:webHidden/>
          </w:rPr>
          <w:fldChar w:fldCharType="begin"/>
        </w:r>
        <w:r>
          <w:rPr>
            <w:noProof/>
            <w:webHidden/>
          </w:rPr>
          <w:instrText xml:space="preserve"> PAGEREF _Toc241530146 \h </w:instrText>
        </w:r>
        <w:r>
          <w:rPr>
            <w:noProof/>
            <w:webHidden/>
          </w:rPr>
        </w:r>
        <w:r>
          <w:rPr>
            <w:noProof/>
            <w:webHidden/>
          </w:rPr>
          <w:fldChar w:fldCharType="separate"/>
        </w:r>
        <w:r w:rsidR="000A24FF">
          <w:rPr>
            <w:noProof/>
            <w:webHidden/>
          </w:rPr>
          <w:t>17</w:t>
        </w:r>
        <w:r>
          <w:rPr>
            <w:noProof/>
            <w:webHidden/>
          </w:rPr>
          <w:fldChar w:fldCharType="end"/>
        </w:r>
      </w:hyperlink>
    </w:p>
    <w:p w14:paraId="3FCBBB30" w14:textId="184705A3"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47" w:history="1">
        <w:r w:rsidRPr="007637B0">
          <w:rPr>
            <w:rStyle w:val="Hyperlink"/>
            <w:noProof/>
          </w:rPr>
          <w:t>4.2. Giới thiệu trường và chương trình đào tạo</w:t>
        </w:r>
        <w:r>
          <w:rPr>
            <w:noProof/>
            <w:webHidden/>
          </w:rPr>
          <w:tab/>
        </w:r>
        <w:r>
          <w:rPr>
            <w:noProof/>
            <w:webHidden/>
          </w:rPr>
          <w:fldChar w:fldCharType="begin"/>
        </w:r>
        <w:r>
          <w:rPr>
            <w:noProof/>
            <w:webHidden/>
          </w:rPr>
          <w:instrText xml:space="preserve"> PAGEREF _Toc241530147 \h </w:instrText>
        </w:r>
        <w:r>
          <w:rPr>
            <w:noProof/>
            <w:webHidden/>
          </w:rPr>
        </w:r>
        <w:r>
          <w:rPr>
            <w:noProof/>
            <w:webHidden/>
          </w:rPr>
          <w:fldChar w:fldCharType="separate"/>
        </w:r>
        <w:r w:rsidR="000A24FF">
          <w:rPr>
            <w:noProof/>
            <w:webHidden/>
          </w:rPr>
          <w:t>18</w:t>
        </w:r>
        <w:r>
          <w:rPr>
            <w:noProof/>
            <w:webHidden/>
          </w:rPr>
          <w:fldChar w:fldCharType="end"/>
        </w:r>
      </w:hyperlink>
    </w:p>
    <w:p w14:paraId="05D8EF7E" w14:textId="5FACFE20"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48" w:history="1">
        <w:r w:rsidRPr="007637B0">
          <w:rPr>
            <w:rStyle w:val="Hyperlink"/>
            <w:noProof/>
          </w:rPr>
          <w:t>4.3. Tin tức và thư viện hình ảnh</w:t>
        </w:r>
        <w:r>
          <w:rPr>
            <w:noProof/>
            <w:webHidden/>
          </w:rPr>
          <w:tab/>
        </w:r>
        <w:r>
          <w:rPr>
            <w:noProof/>
            <w:webHidden/>
          </w:rPr>
          <w:fldChar w:fldCharType="begin"/>
        </w:r>
        <w:r>
          <w:rPr>
            <w:noProof/>
            <w:webHidden/>
          </w:rPr>
          <w:instrText xml:space="preserve"> PAGEREF _Toc241530148 \h </w:instrText>
        </w:r>
        <w:r>
          <w:rPr>
            <w:noProof/>
            <w:webHidden/>
          </w:rPr>
        </w:r>
        <w:r>
          <w:rPr>
            <w:noProof/>
            <w:webHidden/>
          </w:rPr>
          <w:fldChar w:fldCharType="separate"/>
        </w:r>
        <w:r w:rsidR="000A24FF">
          <w:rPr>
            <w:noProof/>
            <w:webHidden/>
          </w:rPr>
          <w:t>19</w:t>
        </w:r>
        <w:r>
          <w:rPr>
            <w:noProof/>
            <w:webHidden/>
          </w:rPr>
          <w:fldChar w:fldCharType="end"/>
        </w:r>
      </w:hyperlink>
    </w:p>
    <w:p w14:paraId="6E685A16" w14:textId="46E69781"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49" w:history="1">
        <w:r w:rsidRPr="007637B0">
          <w:rPr>
            <w:rStyle w:val="Hyperlink"/>
            <w:noProof/>
          </w:rPr>
          <w:t>4.4. Đăng ký nhập học trực tuyến</w:t>
        </w:r>
        <w:r>
          <w:rPr>
            <w:noProof/>
            <w:webHidden/>
          </w:rPr>
          <w:tab/>
        </w:r>
        <w:r>
          <w:rPr>
            <w:noProof/>
            <w:webHidden/>
          </w:rPr>
          <w:fldChar w:fldCharType="begin"/>
        </w:r>
        <w:r>
          <w:rPr>
            <w:noProof/>
            <w:webHidden/>
          </w:rPr>
          <w:instrText xml:space="preserve"> PAGEREF _Toc241530149 \h </w:instrText>
        </w:r>
        <w:r>
          <w:rPr>
            <w:noProof/>
            <w:webHidden/>
          </w:rPr>
        </w:r>
        <w:r>
          <w:rPr>
            <w:noProof/>
            <w:webHidden/>
          </w:rPr>
          <w:fldChar w:fldCharType="separate"/>
        </w:r>
        <w:r w:rsidR="000A24FF">
          <w:rPr>
            <w:noProof/>
            <w:webHidden/>
          </w:rPr>
          <w:t>21</w:t>
        </w:r>
        <w:r>
          <w:rPr>
            <w:noProof/>
            <w:webHidden/>
          </w:rPr>
          <w:fldChar w:fldCharType="end"/>
        </w:r>
      </w:hyperlink>
    </w:p>
    <w:p w14:paraId="3454E95E" w14:textId="51EA1105"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50" w:history="1">
        <w:r w:rsidRPr="007637B0">
          <w:rPr>
            <w:rStyle w:val="Hyperlink"/>
            <w:noProof/>
          </w:rPr>
          <w:t>4.5. Khu vực quản trị</w:t>
        </w:r>
        <w:r>
          <w:rPr>
            <w:noProof/>
            <w:webHidden/>
          </w:rPr>
          <w:tab/>
        </w:r>
        <w:r>
          <w:rPr>
            <w:noProof/>
            <w:webHidden/>
          </w:rPr>
          <w:fldChar w:fldCharType="begin"/>
        </w:r>
        <w:r>
          <w:rPr>
            <w:noProof/>
            <w:webHidden/>
          </w:rPr>
          <w:instrText xml:space="preserve"> PAGEREF _Toc241530150 \h </w:instrText>
        </w:r>
        <w:r>
          <w:rPr>
            <w:noProof/>
            <w:webHidden/>
          </w:rPr>
        </w:r>
        <w:r>
          <w:rPr>
            <w:noProof/>
            <w:webHidden/>
          </w:rPr>
          <w:fldChar w:fldCharType="separate"/>
        </w:r>
        <w:r w:rsidR="000A24FF">
          <w:rPr>
            <w:noProof/>
            <w:webHidden/>
          </w:rPr>
          <w:t>23</w:t>
        </w:r>
        <w:r>
          <w:rPr>
            <w:noProof/>
            <w:webHidden/>
          </w:rPr>
          <w:fldChar w:fldCharType="end"/>
        </w:r>
      </w:hyperlink>
    </w:p>
    <w:p w14:paraId="388979DD" w14:textId="328F752D" w:rsidR="00E907CB" w:rsidRDefault="00E907CB">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51" w:history="1">
        <w:r w:rsidRPr="007637B0">
          <w:rPr>
            <w:rStyle w:val="Hyperlink"/>
            <w:noProof/>
          </w:rPr>
          <w:t>4.5.1. Đăng nhập và trang chính</w:t>
        </w:r>
        <w:r>
          <w:rPr>
            <w:noProof/>
            <w:webHidden/>
          </w:rPr>
          <w:tab/>
        </w:r>
        <w:r>
          <w:rPr>
            <w:noProof/>
            <w:webHidden/>
          </w:rPr>
          <w:fldChar w:fldCharType="begin"/>
        </w:r>
        <w:r>
          <w:rPr>
            <w:noProof/>
            <w:webHidden/>
          </w:rPr>
          <w:instrText xml:space="preserve"> PAGEREF _Toc241530151 \h </w:instrText>
        </w:r>
        <w:r>
          <w:rPr>
            <w:noProof/>
            <w:webHidden/>
          </w:rPr>
        </w:r>
        <w:r>
          <w:rPr>
            <w:noProof/>
            <w:webHidden/>
          </w:rPr>
          <w:fldChar w:fldCharType="separate"/>
        </w:r>
        <w:r w:rsidR="000A24FF">
          <w:rPr>
            <w:noProof/>
            <w:webHidden/>
          </w:rPr>
          <w:t>23</w:t>
        </w:r>
        <w:r>
          <w:rPr>
            <w:noProof/>
            <w:webHidden/>
          </w:rPr>
          <w:fldChar w:fldCharType="end"/>
        </w:r>
      </w:hyperlink>
    </w:p>
    <w:p w14:paraId="0D14EE67" w14:textId="47B1A61C" w:rsidR="00E907CB" w:rsidRDefault="00E907CB">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52" w:history="1">
        <w:r w:rsidRPr="007637B0">
          <w:rPr>
            <w:rStyle w:val="Hyperlink"/>
            <w:noProof/>
          </w:rPr>
          <w:t>4.5.2. Quản lý nội dung</w:t>
        </w:r>
        <w:r>
          <w:rPr>
            <w:noProof/>
            <w:webHidden/>
          </w:rPr>
          <w:tab/>
        </w:r>
        <w:r>
          <w:rPr>
            <w:noProof/>
            <w:webHidden/>
          </w:rPr>
          <w:fldChar w:fldCharType="begin"/>
        </w:r>
        <w:r>
          <w:rPr>
            <w:noProof/>
            <w:webHidden/>
          </w:rPr>
          <w:instrText xml:space="preserve"> PAGEREF _Toc241530152 \h </w:instrText>
        </w:r>
        <w:r>
          <w:rPr>
            <w:noProof/>
            <w:webHidden/>
          </w:rPr>
        </w:r>
        <w:r>
          <w:rPr>
            <w:noProof/>
            <w:webHidden/>
          </w:rPr>
          <w:fldChar w:fldCharType="separate"/>
        </w:r>
        <w:r w:rsidR="000A24FF">
          <w:rPr>
            <w:noProof/>
            <w:webHidden/>
          </w:rPr>
          <w:t>24</w:t>
        </w:r>
        <w:r>
          <w:rPr>
            <w:noProof/>
            <w:webHidden/>
          </w:rPr>
          <w:fldChar w:fldCharType="end"/>
        </w:r>
      </w:hyperlink>
    </w:p>
    <w:p w14:paraId="770A9418" w14:textId="183EEF94" w:rsidR="00E907CB" w:rsidRDefault="00E907CB">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53" w:history="1">
        <w:r w:rsidRPr="007637B0">
          <w:rPr>
            <w:rStyle w:val="Hyperlink"/>
            <w:noProof/>
          </w:rPr>
          <w:t>4.5.3. Xử lý hồ sơ đăng ký</w:t>
        </w:r>
        <w:r>
          <w:rPr>
            <w:noProof/>
            <w:webHidden/>
          </w:rPr>
          <w:tab/>
        </w:r>
        <w:r>
          <w:rPr>
            <w:noProof/>
            <w:webHidden/>
          </w:rPr>
          <w:fldChar w:fldCharType="begin"/>
        </w:r>
        <w:r>
          <w:rPr>
            <w:noProof/>
            <w:webHidden/>
          </w:rPr>
          <w:instrText xml:space="preserve"> PAGEREF _Toc241530153 \h </w:instrText>
        </w:r>
        <w:r>
          <w:rPr>
            <w:noProof/>
            <w:webHidden/>
          </w:rPr>
        </w:r>
        <w:r>
          <w:rPr>
            <w:noProof/>
            <w:webHidden/>
          </w:rPr>
          <w:fldChar w:fldCharType="separate"/>
        </w:r>
        <w:r w:rsidR="000A24FF">
          <w:rPr>
            <w:noProof/>
            <w:webHidden/>
          </w:rPr>
          <w:t>26</w:t>
        </w:r>
        <w:r>
          <w:rPr>
            <w:noProof/>
            <w:webHidden/>
          </w:rPr>
          <w:fldChar w:fldCharType="end"/>
        </w:r>
      </w:hyperlink>
    </w:p>
    <w:p w14:paraId="6BE06323" w14:textId="367E3909" w:rsidR="00E907CB" w:rsidRDefault="00E907CB">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54" w:history="1">
        <w:r w:rsidRPr="007637B0">
          <w:rPr>
            <w:rStyle w:val="Hyperlink"/>
            <w:noProof/>
          </w:rPr>
          <w:t>4.5.4. Cài đặt và tài khoản</w:t>
        </w:r>
        <w:r>
          <w:rPr>
            <w:noProof/>
            <w:webHidden/>
          </w:rPr>
          <w:tab/>
        </w:r>
        <w:r>
          <w:rPr>
            <w:noProof/>
            <w:webHidden/>
          </w:rPr>
          <w:fldChar w:fldCharType="begin"/>
        </w:r>
        <w:r>
          <w:rPr>
            <w:noProof/>
            <w:webHidden/>
          </w:rPr>
          <w:instrText xml:space="preserve"> PAGEREF _Toc241530154 \h </w:instrText>
        </w:r>
        <w:r>
          <w:rPr>
            <w:noProof/>
            <w:webHidden/>
          </w:rPr>
        </w:r>
        <w:r>
          <w:rPr>
            <w:noProof/>
            <w:webHidden/>
          </w:rPr>
          <w:fldChar w:fldCharType="separate"/>
        </w:r>
        <w:r w:rsidR="000A24FF">
          <w:rPr>
            <w:noProof/>
            <w:webHidden/>
          </w:rPr>
          <w:t>27</w:t>
        </w:r>
        <w:r>
          <w:rPr>
            <w:noProof/>
            <w:webHidden/>
          </w:rPr>
          <w:fldChar w:fldCharType="end"/>
        </w:r>
      </w:hyperlink>
    </w:p>
    <w:p w14:paraId="1A4830D3" w14:textId="694BAEA2"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55" w:history="1">
        <w:r w:rsidRPr="007637B0">
          <w:rPr>
            <w:rStyle w:val="Hyperlink"/>
            <w:noProof/>
          </w:rPr>
          <w:t>4.6. Kiểm thử</w:t>
        </w:r>
        <w:r>
          <w:rPr>
            <w:noProof/>
            <w:webHidden/>
          </w:rPr>
          <w:tab/>
        </w:r>
        <w:r>
          <w:rPr>
            <w:noProof/>
            <w:webHidden/>
          </w:rPr>
          <w:fldChar w:fldCharType="begin"/>
        </w:r>
        <w:r>
          <w:rPr>
            <w:noProof/>
            <w:webHidden/>
          </w:rPr>
          <w:instrText xml:space="preserve"> PAGEREF _Toc241530155 \h </w:instrText>
        </w:r>
        <w:r>
          <w:rPr>
            <w:noProof/>
            <w:webHidden/>
          </w:rPr>
        </w:r>
        <w:r>
          <w:rPr>
            <w:noProof/>
            <w:webHidden/>
          </w:rPr>
          <w:fldChar w:fldCharType="separate"/>
        </w:r>
        <w:r w:rsidR="000A24FF">
          <w:rPr>
            <w:noProof/>
            <w:webHidden/>
          </w:rPr>
          <w:t>28</w:t>
        </w:r>
        <w:r>
          <w:rPr>
            <w:noProof/>
            <w:webHidden/>
          </w:rPr>
          <w:fldChar w:fldCharType="end"/>
        </w:r>
      </w:hyperlink>
    </w:p>
    <w:p w14:paraId="5E85D2E9" w14:textId="5605E4ED" w:rsidR="00E907CB" w:rsidRDefault="00E907CB">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56" w:history="1">
        <w:r w:rsidRPr="007637B0">
          <w:rPr>
            <w:rStyle w:val="Hyperlink"/>
            <w:noProof/>
          </w:rPr>
          <w:t>4.6.1. Kiểm thử chức năng</w:t>
        </w:r>
        <w:r>
          <w:rPr>
            <w:noProof/>
            <w:webHidden/>
          </w:rPr>
          <w:tab/>
        </w:r>
        <w:r>
          <w:rPr>
            <w:noProof/>
            <w:webHidden/>
          </w:rPr>
          <w:fldChar w:fldCharType="begin"/>
        </w:r>
        <w:r>
          <w:rPr>
            <w:noProof/>
            <w:webHidden/>
          </w:rPr>
          <w:instrText xml:space="preserve"> PAGEREF _Toc241530156 \h </w:instrText>
        </w:r>
        <w:r>
          <w:rPr>
            <w:noProof/>
            <w:webHidden/>
          </w:rPr>
        </w:r>
        <w:r>
          <w:rPr>
            <w:noProof/>
            <w:webHidden/>
          </w:rPr>
          <w:fldChar w:fldCharType="separate"/>
        </w:r>
        <w:r w:rsidR="000A24FF">
          <w:rPr>
            <w:noProof/>
            <w:webHidden/>
          </w:rPr>
          <w:t>29</w:t>
        </w:r>
        <w:r>
          <w:rPr>
            <w:noProof/>
            <w:webHidden/>
          </w:rPr>
          <w:fldChar w:fldCharType="end"/>
        </w:r>
      </w:hyperlink>
    </w:p>
    <w:p w14:paraId="4EF920B1" w14:textId="2844AFB4" w:rsidR="00E907CB" w:rsidRDefault="00E907CB">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57" w:history="1">
        <w:r w:rsidRPr="007637B0">
          <w:rPr>
            <w:rStyle w:val="Hyperlink"/>
            <w:noProof/>
          </w:rPr>
          <w:t>4.6.2. Kiểm thử bảo mật</w:t>
        </w:r>
        <w:r>
          <w:rPr>
            <w:noProof/>
            <w:webHidden/>
          </w:rPr>
          <w:tab/>
        </w:r>
        <w:r>
          <w:rPr>
            <w:noProof/>
            <w:webHidden/>
          </w:rPr>
          <w:fldChar w:fldCharType="begin"/>
        </w:r>
        <w:r>
          <w:rPr>
            <w:noProof/>
            <w:webHidden/>
          </w:rPr>
          <w:instrText xml:space="preserve"> PAGEREF _Toc241530157 \h </w:instrText>
        </w:r>
        <w:r>
          <w:rPr>
            <w:noProof/>
            <w:webHidden/>
          </w:rPr>
        </w:r>
        <w:r>
          <w:rPr>
            <w:noProof/>
            <w:webHidden/>
          </w:rPr>
          <w:fldChar w:fldCharType="separate"/>
        </w:r>
        <w:r w:rsidR="000A24FF">
          <w:rPr>
            <w:noProof/>
            <w:webHidden/>
          </w:rPr>
          <w:t>29</w:t>
        </w:r>
        <w:r>
          <w:rPr>
            <w:noProof/>
            <w:webHidden/>
          </w:rPr>
          <w:fldChar w:fldCharType="end"/>
        </w:r>
      </w:hyperlink>
    </w:p>
    <w:p w14:paraId="4667FD4B" w14:textId="5EC44CD1" w:rsidR="00E907CB" w:rsidRDefault="00E907CB">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58" w:history="1">
        <w:r w:rsidRPr="007637B0">
          <w:rPr>
            <w:rStyle w:val="Hyperlink"/>
            <w:noProof/>
          </w:rPr>
          <w:t>4.6.3. Kiểm thử luồng nghiệp vụ</w:t>
        </w:r>
        <w:r>
          <w:rPr>
            <w:noProof/>
            <w:webHidden/>
          </w:rPr>
          <w:tab/>
        </w:r>
        <w:r>
          <w:rPr>
            <w:noProof/>
            <w:webHidden/>
          </w:rPr>
          <w:fldChar w:fldCharType="begin"/>
        </w:r>
        <w:r>
          <w:rPr>
            <w:noProof/>
            <w:webHidden/>
          </w:rPr>
          <w:instrText xml:space="preserve"> PAGEREF _Toc241530158 \h </w:instrText>
        </w:r>
        <w:r>
          <w:rPr>
            <w:noProof/>
            <w:webHidden/>
          </w:rPr>
        </w:r>
        <w:r>
          <w:rPr>
            <w:noProof/>
            <w:webHidden/>
          </w:rPr>
          <w:fldChar w:fldCharType="separate"/>
        </w:r>
        <w:r w:rsidR="000A24FF">
          <w:rPr>
            <w:noProof/>
            <w:webHidden/>
          </w:rPr>
          <w:t>30</w:t>
        </w:r>
        <w:r>
          <w:rPr>
            <w:noProof/>
            <w:webHidden/>
          </w:rPr>
          <w:fldChar w:fldCharType="end"/>
        </w:r>
      </w:hyperlink>
    </w:p>
    <w:p w14:paraId="1E6CFBAB" w14:textId="6E6C019D"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59" w:history="1">
        <w:r w:rsidRPr="007637B0">
          <w:rPr>
            <w:rStyle w:val="Hyperlink"/>
            <w:noProof/>
          </w:rPr>
          <w:t>4.7. Đánh giá kết quả</w:t>
        </w:r>
        <w:r>
          <w:rPr>
            <w:noProof/>
            <w:webHidden/>
          </w:rPr>
          <w:tab/>
        </w:r>
        <w:r>
          <w:rPr>
            <w:noProof/>
            <w:webHidden/>
          </w:rPr>
          <w:fldChar w:fldCharType="begin"/>
        </w:r>
        <w:r>
          <w:rPr>
            <w:noProof/>
            <w:webHidden/>
          </w:rPr>
          <w:instrText xml:space="preserve"> PAGEREF _Toc241530159 \h </w:instrText>
        </w:r>
        <w:r>
          <w:rPr>
            <w:noProof/>
            <w:webHidden/>
          </w:rPr>
        </w:r>
        <w:r>
          <w:rPr>
            <w:noProof/>
            <w:webHidden/>
          </w:rPr>
          <w:fldChar w:fldCharType="separate"/>
        </w:r>
        <w:r w:rsidR="000A24FF">
          <w:rPr>
            <w:noProof/>
            <w:webHidden/>
          </w:rPr>
          <w:t>30</w:t>
        </w:r>
        <w:r>
          <w:rPr>
            <w:noProof/>
            <w:webHidden/>
          </w:rPr>
          <w:fldChar w:fldCharType="end"/>
        </w:r>
      </w:hyperlink>
    </w:p>
    <w:p w14:paraId="55FF854B" w14:textId="63ACC2AE"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60" w:history="1">
        <w:r w:rsidRPr="007637B0">
          <w:rPr>
            <w:rStyle w:val="Hyperlink"/>
            <w:noProof/>
          </w:rPr>
          <w:t>4.8. Kết luận chương</w:t>
        </w:r>
        <w:r>
          <w:rPr>
            <w:noProof/>
            <w:webHidden/>
          </w:rPr>
          <w:tab/>
        </w:r>
        <w:r>
          <w:rPr>
            <w:noProof/>
            <w:webHidden/>
          </w:rPr>
          <w:fldChar w:fldCharType="begin"/>
        </w:r>
        <w:r>
          <w:rPr>
            <w:noProof/>
            <w:webHidden/>
          </w:rPr>
          <w:instrText xml:space="preserve"> PAGEREF _Toc241530160 \h </w:instrText>
        </w:r>
        <w:r>
          <w:rPr>
            <w:noProof/>
            <w:webHidden/>
          </w:rPr>
        </w:r>
        <w:r>
          <w:rPr>
            <w:noProof/>
            <w:webHidden/>
          </w:rPr>
          <w:fldChar w:fldCharType="separate"/>
        </w:r>
        <w:r w:rsidR="000A24FF">
          <w:rPr>
            <w:noProof/>
            <w:webHidden/>
          </w:rPr>
          <w:t>30</w:t>
        </w:r>
        <w:r>
          <w:rPr>
            <w:noProof/>
            <w:webHidden/>
          </w:rPr>
          <w:fldChar w:fldCharType="end"/>
        </w:r>
      </w:hyperlink>
    </w:p>
    <w:p w14:paraId="46A97499" w14:textId="24075970" w:rsidR="00E907CB" w:rsidRDefault="00E907CB">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41530161" w:history="1">
        <w:r w:rsidRPr="007637B0">
          <w:rPr>
            <w:rStyle w:val="Hyperlink"/>
            <w:noProof/>
          </w:rPr>
          <w:t>CHƯƠNG 5. KẾT LUẬN VÀ HƯỚNG PHÁT TRIỂN</w:t>
        </w:r>
        <w:r>
          <w:rPr>
            <w:noProof/>
            <w:webHidden/>
          </w:rPr>
          <w:tab/>
        </w:r>
        <w:r>
          <w:rPr>
            <w:noProof/>
            <w:webHidden/>
          </w:rPr>
          <w:fldChar w:fldCharType="begin"/>
        </w:r>
        <w:r>
          <w:rPr>
            <w:noProof/>
            <w:webHidden/>
          </w:rPr>
          <w:instrText xml:space="preserve"> PAGEREF _Toc241530161 \h </w:instrText>
        </w:r>
        <w:r>
          <w:rPr>
            <w:noProof/>
            <w:webHidden/>
          </w:rPr>
        </w:r>
        <w:r>
          <w:rPr>
            <w:noProof/>
            <w:webHidden/>
          </w:rPr>
          <w:fldChar w:fldCharType="separate"/>
        </w:r>
        <w:r w:rsidR="000A24FF">
          <w:rPr>
            <w:noProof/>
            <w:webHidden/>
          </w:rPr>
          <w:t>31</w:t>
        </w:r>
        <w:r>
          <w:rPr>
            <w:noProof/>
            <w:webHidden/>
          </w:rPr>
          <w:fldChar w:fldCharType="end"/>
        </w:r>
      </w:hyperlink>
    </w:p>
    <w:p w14:paraId="6DEAF010" w14:textId="57AA2327"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62" w:history="1">
        <w:r w:rsidRPr="007637B0">
          <w:rPr>
            <w:rStyle w:val="Hyperlink"/>
            <w:noProof/>
          </w:rPr>
          <w:t>5.1. Kết luận</w:t>
        </w:r>
        <w:r>
          <w:rPr>
            <w:noProof/>
            <w:webHidden/>
          </w:rPr>
          <w:tab/>
        </w:r>
        <w:r>
          <w:rPr>
            <w:noProof/>
            <w:webHidden/>
          </w:rPr>
          <w:fldChar w:fldCharType="begin"/>
        </w:r>
        <w:r>
          <w:rPr>
            <w:noProof/>
            <w:webHidden/>
          </w:rPr>
          <w:instrText xml:space="preserve"> PAGEREF _Toc241530162 \h </w:instrText>
        </w:r>
        <w:r>
          <w:rPr>
            <w:noProof/>
            <w:webHidden/>
          </w:rPr>
        </w:r>
        <w:r>
          <w:rPr>
            <w:noProof/>
            <w:webHidden/>
          </w:rPr>
          <w:fldChar w:fldCharType="separate"/>
        </w:r>
        <w:r w:rsidR="000A24FF">
          <w:rPr>
            <w:noProof/>
            <w:webHidden/>
          </w:rPr>
          <w:t>31</w:t>
        </w:r>
        <w:r>
          <w:rPr>
            <w:noProof/>
            <w:webHidden/>
          </w:rPr>
          <w:fldChar w:fldCharType="end"/>
        </w:r>
      </w:hyperlink>
    </w:p>
    <w:p w14:paraId="690897E3" w14:textId="7B2E4474"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63" w:history="1">
        <w:r w:rsidRPr="007637B0">
          <w:rPr>
            <w:rStyle w:val="Hyperlink"/>
            <w:noProof/>
          </w:rPr>
          <w:t>5.2. Hạn chế</w:t>
        </w:r>
        <w:r>
          <w:rPr>
            <w:noProof/>
            <w:webHidden/>
          </w:rPr>
          <w:tab/>
        </w:r>
        <w:r>
          <w:rPr>
            <w:noProof/>
            <w:webHidden/>
          </w:rPr>
          <w:fldChar w:fldCharType="begin"/>
        </w:r>
        <w:r>
          <w:rPr>
            <w:noProof/>
            <w:webHidden/>
          </w:rPr>
          <w:instrText xml:space="preserve"> PAGEREF _Toc241530163 \h </w:instrText>
        </w:r>
        <w:r>
          <w:rPr>
            <w:noProof/>
            <w:webHidden/>
          </w:rPr>
        </w:r>
        <w:r>
          <w:rPr>
            <w:noProof/>
            <w:webHidden/>
          </w:rPr>
          <w:fldChar w:fldCharType="separate"/>
        </w:r>
        <w:r w:rsidR="000A24FF">
          <w:rPr>
            <w:noProof/>
            <w:webHidden/>
          </w:rPr>
          <w:t>31</w:t>
        </w:r>
        <w:r>
          <w:rPr>
            <w:noProof/>
            <w:webHidden/>
          </w:rPr>
          <w:fldChar w:fldCharType="end"/>
        </w:r>
      </w:hyperlink>
    </w:p>
    <w:p w14:paraId="09B7C5E5" w14:textId="608C80AA"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64" w:history="1">
        <w:r w:rsidRPr="007637B0">
          <w:rPr>
            <w:rStyle w:val="Hyperlink"/>
            <w:noProof/>
          </w:rPr>
          <w:t>5.3. Hướng phát triển</w:t>
        </w:r>
        <w:r>
          <w:rPr>
            <w:noProof/>
            <w:webHidden/>
          </w:rPr>
          <w:tab/>
        </w:r>
        <w:r>
          <w:rPr>
            <w:noProof/>
            <w:webHidden/>
          </w:rPr>
          <w:fldChar w:fldCharType="begin"/>
        </w:r>
        <w:r>
          <w:rPr>
            <w:noProof/>
            <w:webHidden/>
          </w:rPr>
          <w:instrText xml:space="preserve"> PAGEREF _Toc241530164 \h </w:instrText>
        </w:r>
        <w:r>
          <w:rPr>
            <w:noProof/>
            <w:webHidden/>
          </w:rPr>
        </w:r>
        <w:r>
          <w:rPr>
            <w:noProof/>
            <w:webHidden/>
          </w:rPr>
          <w:fldChar w:fldCharType="separate"/>
        </w:r>
        <w:r w:rsidR="000A24FF">
          <w:rPr>
            <w:noProof/>
            <w:webHidden/>
          </w:rPr>
          <w:t>31</w:t>
        </w:r>
        <w:r>
          <w:rPr>
            <w:noProof/>
            <w:webHidden/>
          </w:rPr>
          <w:fldChar w:fldCharType="end"/>
        </w:r>
      </w:hyperlink>
    </w:p>
    <w:p w14:paraId="6A2FA147" w14:textId="2E63FB8B" w:rsidR="00E907CB" w:rsidRDefault="00E907CB">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41530165" w:history="1">
        <w:r w:rsidRPr="007637B0">
          <w:rPr>
            <w:rStyle w:val="Hyperlink"/>
            <w:noProof/>
          </w:rPr>
          <w:t>DANH MỤC TÀI LIỆU THAM KHẢO</w:t>
        </w:r>
        <w:r>
          <w:rPr>
            <w:noProof/>
            <w:webHidden/>
          </w:rPr>
          <w:tab/>
        </w:r>
        <w:r>
          <w:rPr>
            <w:noProof/>
            <w:webHidden/>
          </w:rPr>
          <w:fldChar w:fldCharType="begin"/>
        </w:r>
        <w:r>
          <w:rPr>
            <w:noProof/>
            <w:webHidden/>
          </w:rPr>
          <w:instrText xml:space="preserve"> PAGEREF _Toc241530165 \h </w:instrText>
        </w:r>
        <w:r>
          <w:rPr>
            <w:noProof/>
            <w:webHidden/>
          </w:rPr>
        </w:r>
        <w:r>
          <w:rPr>
            <w:noProof/>
            <w:webHidden/>
          </w:rPr>
          <w:fldChar w:fldCharType="separate"/>
        </w:r>
        <w:r w:rsidR="000A24FF">
          <w:rPr>
            <w:noProof/>
            <w:webHidden/>
          </w:rPr>
          <w:t>32</w:t>
        </w:r>
        <w:r>
          <w:rPr>
            <w:noProof/>
            <w:webHidden/>
          </w:rPr>
          <w:fldChar w:fldCharType="end"/>
        </w:r>
      </w:hyperlink>
    </w:p>
    <w:p w14:paraId="404B1EBF" w14:textId="21DDCA94" w:rsidR="00E907CB" w:rsidRDefault="00E907CB">
      <w:pPr>
        <w:pStyle w:val="TOC1"/>
        <w:rPr>
          <w:rFonts w:asciiTheme="minorHAnsi" w:eastAsiaTheme="minorEastAsia" w:hAnsiTheme="minorHAnsi" w:cstheme="minorBidi"/>
          <w:b w:val="0"/>
          <w:noProof/>
          <w:kern w:val="2"/>
          <w:sz w:val="24"/>
          <w:szCs w:val="24"/>
          <w:lang w:val="vi-VN" w:eastAsia="vi-VN"/>
          <w14:ligatures w14:val="standardContextual"/>
        </w:rPr>
      </w:pPr>
      <w:hyperlink w:anchor="_Toc241530166" w:history="1">
        <w:r w:rsidRPr="007637B0">
          <w:rPr>
            <w:rStyle w:val="Hyperlink"/>
            <w:noProof/>
          </w:rPr>
          <w:t>PHỤ LỤC</w:t>
        </w:r>
        <w:r>
          <w:rPr>
            <w:noProof/>
            <w:webHidden/>
          </w:rPr>
          <w:tab/>
        </w:r>
        <w:r>
          <w:rPr>
            <w:noProof/>
            <w:webHidden/>
          </w:rPr>
          <w:fldChar w:fldCharType="begin"/>
        </w:r>
        <w:r>
          <w:rPr>
            <w:noProof/>
            <w:webHidden/>
          </w:rPr>
          <w:instrText xml:space="preserve"> PAGEREF _Toc241530166 \h </w:instrText>
        </w:r>
        <w:r>
          <w:rPr>
            <w:noProof/>
            <w:webHidden/>
          </w:rPr>
        </w:r>
        <w:r>
          <w:rPr>
            <w:noProof/>
            <w:webHidden/>
          </w:rPr>
          <w:fldChar w:fldCharType="separate"/>
        </w:r>
        <w:r w:rsidR="000A24FF">
          <w:rPr>
            <w:noProof/>
            <w:webHidden/>
          </w:rPr>
          <w:t>33</w:t>
        </w:r>
        <w:r>
          <w:rPr>
            <w:noProof/>
            <w:webHidden/>
          </w:rPr>
          <w:fldChar w:fldCharType="end"/>
        </w:r>
      </w:hyperlink>
    </w:p>
    <w:p w14:paraId="1CE76C31" w14:textId="338D08DD"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67" w:history="1">
        <w:r w:rsidRPr="007637B0">
          <w:rPr>
            <w:rStyle w:val="Hyperlink"/>
            <w:noProof/>
          </w:rPr>
          <w:t>Phụ lục A. Cấu trúc thư mục mã nguồn</w:t>
        </w:r>
        <w:r>
          <w:rPr>
            <w:noProof/>
            <w:webHidden/>
          </w:rPr>
          <w:tab/>
        </w:r>
        <w:r>
          <w:rPr>
            <w:noProof/>
            <w:webHidden/>
          </w:rPr>
          <w:fldChar w:fldCharType="begin"/>
        </w:r>
        <w:r>
          <w:rPr>
            <w:noProof/>
            <w:webHidden/>
          </w:rPr>
          <w:instrText xml:space="preserve"> PAGEREF _Toc241530167 \h </w:instrText>
        </w:r>
        <w:r>
          <w:rPr>
            <w:noProof/>
            <w:webHidden/>
          </w:rPr>
        </w:r>
        <w:r>
          <w:rPr>
            <w:noProof/>
            <w:webHidden/>
          </w:rPr>
          <w:fldChar w:fldCharType="separate"/>
        </w:r>
        <w:r w:rsidR="000A24FF">
          <w:rPr>
            <w:noProof/>
            <w:webHidden/>
          </w:rPr>
          <w:t>33</w:t>
        </w:r>
        <w:r>
          <w:rPr>
            <w:noProof/>
            <w:webHidden/>
          </w:rPr>
          <w:fldChar w:fldCharType="end"/>
        </w:r>
      </w:hyperlink>
    </w:p>
    <w:p w14:paraId="752E4F5E" w14:textId="787F8245"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68" w:history="1">
        <w:r w:rsidRPr="007637B0">
          <w:rPr>
            <w:rStyle w:val="Hyperlink"/>
            <w:noProof/>
          </w:rPr>
          <w:t>Phụ lục B. Danh sách route</w:t>
        </w:r>
        <w:r>
          <w:rPr>
            <w:noProof/>
            <w:webHidden/>
          </w:rPr>
          <w:tab/>
        </w:r>
        <w:r>
          <w:rPr>
            <w:noProof/>
            <w:webHidden/>
          </w:rPr>
          <w:fldChar w:fldCharType="begin"/>
        </w:r>
        <w:r>
          <w:rPr>
            <w:noProof/>
            <w:webHidden/>
          </w:rPr>
          <w:instrText xml:space="preserve"> PAGEREF _Toc241530168 \h </w:instrText>
        </w:r>
        <w:r>
          <w:rPr>
            <w:noProof/>
            <w:webHidden/>
          </w:rPr>
        </w:r>
        <w:r>
          <w:rPr>
            <w:noProof/>
            <w:webHidden/>
          </w:rPr>
          <w:fldChar w:fldCharType="separate"/>
        </w:r>
        <w:r w:rsidR="000A24FF">
          <w:rPr>
            <w:noProof/>
            <w:webHidden/>
          </w:rPr>
          <w:t>33</w:t>
        </w:r>
        <w:r>
          <w:rPr>
            <w:noProof/>
            <w:webHidden/>
          </w:rPr>
          <w:fldChar w:fldCharType="end"/>
        </w:r>
      </w:hyperlink>
    </w:p>
    <w:p w14:paraId="0CA7B280" w14:textId="5D53F64E" w:rsidR="00E907CB" w:rsidRDefault="00E907CB">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41530169" w:history="1">
        <w:r w:rsidRPr="007637B0">
          <w:rPr>
            <w:rStyle w:val="Hyperlink"/>
            <w:noProof/>
          </w:rPr>
          <w:t>Phụ lục C. Hướng dẫn cài đặt và dữ liệu mẫu</w:t>
        </w:r>
        <w:r>
          <w:rPr>
            <w:noProof/>
            <w:webHidden/>
          </w:rPr>
          <w:tab/>
        </w:r>
        <w:r>
          <w:rPr>
            <w:noProof/>
            <w:webHidden/>
          </w:rPr>
          <w:fldChar w:fldCharType="begin"/>
        </w:r>
        <w:r>
          <w:rPr>
            <w:noProof/>
            <w:webHidden/>
          </w:rPr>
          <w:instrText xml:space="preserve"> PAGEREF _Toc241530169 \h </w:instrText>
        </w:r>
        <w:r>
          <w:rPr>
            <w:noProof/>
            <w:webHidden/>
          </w:rPr>
        </w:r>
        <w:r>
          <w:rPr>
            <w:noProof/>
            <w:webHidden/>
          </w:rPr>
          <w:fldChar w:fldCharType="separate"/>
        </w:r>
        <w:r w:rsidR="000A24FF">
          <w:rPr>
            <w:noProof/>
            <w:webHidden/>
          </w:rPr>
          <w:t>34</w:t>
        </w:r>
        <w:r>
          <w:rPr>
            <w:noProof/>
            <w:webHidden/>
          </w:rPr>
          <w:fldChar w:fldCharType="end"/>
        </w:r>
      </w:hyperlink>
    </w:p>
    <w:p w14:paraId="5C0D83EA" w14:textId="18779AF7" w:rsidR="00961639" w:rsidRDefault="004639CC">
      <w:r>
        <w:fldChar w:fldCharType="end"/>
      </w:r>
    </w:p>
    <w:p w14:paraId="0D8A8E10" w14:textId="77777777" w:rsidR="00961639" w:rsidRDefault="004639CC">
      <w:pPr>
        <w:pageBreakBefore/>
        <w:jc w:val="center"/>
      </w:pPr>
      <w:r>
        <w:rPr>
          <w:b/>
          <w:sz w:val="28"/>
        </w:rPr>
        <w:lastRenderedPageBreak/>
        <w:t>DANH MỤC CÁC BẢNG, SƠ ĐỒ, HÌNH</w:t>
      </w:r>
    </w:p>
    <w:p w14:paraId="1778BE6D" w14:textId="77777777" w:rsidR="00961639" w:rsidRDefault="004639CC">
      <w:pPr>
        <w:keepNext/>
      </w:pPr>
      <w:r>
        <w:rPr>
          <w:b/>
        </w:rPr>
        <w:t>Danh mục bảng</w:t>
      </w:r>
    </w:p>
    <w:p w14:paraId="33759F0B" w14:textId="78B53EA7" w:rsidR="00E907CB" w:rsidRDefault="004639CC">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\h \z \t "Table Caption,4" </w:instrText>
      </w:r>
      <w:r>
        <w:fldChar w:fldCharType="separate"/>
      </w:r>
      <w:hyperlink w:anchor="_Toc241530170" w:history="1">
        <w:r w:rsidR="00E907CB" w:rsidRPr="00120370">
          <w:rPr>
            <w:rStyle w:val="Hyperlink"/>
            <w:noProof/>
          </w:rPr>
          <w:t>Bảng 1.1. Các yêu cầu chức năng</w:t>
        </w:r>
        <w:r w:rsidR="00E907CB">
          <w:rPr>
            <w:noProof/>
            <w:webHidden/>
          </w:rPr>
          <w:tab/>
        </w:r>
        <w:r w:rsidR="00E907CB">
          <w:rPr>
            <w:noProof/>
            <w:webHidden/>
          </w:rPr>
          <w:fldChar w:fldCharType="begin"/>
        </w:r>
        <w:r w:rsidR="00E907CB">
          <w:rPr>
            <w:noProof/>
            <w:webHidden/>
          </w:rPr>
          <w:instrText xml:space="preserve"> PAGEREF _Toc241530170 \h </w:instrText>
        </w:r>
        <w:r w:rsidR="00E907CB">
          <w:rPr>
            <w:noProof/>
            <w:webHidden/>
          </w:rPr>
        </w:r>
        <w:r w:rsidR="00E907CB">
          <w:rPr>
            <w:noProof/>
            <w:webHidden/>
          </w:rPr>
          <w:fldChar w:fldCharType="separate"/>
        </w:r>
        <w:r w:rsidR="000A24FF">
          <w:rPr>
            <w:noProof/>
            <w:webHidden/>
          </w:rPr>
          <w:t>2</w:t>
        </w:r>
        <w:r w:rsidR="00E907CB">
          <w:rPr>
            <w:noProof/>
            <w:webHidden/>
          </w:rPr>
          <w:fldChar w:fldCharType="end"/>
        </w:r>
      </w:hyperlink>
    </w:p>
    <w:p w14:paraId="42632F21" w14:textId="1827AAE7"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171" w:history="1">
        <w:r w:rsidRPr="00120370">
          <w:rPr>
            <w:rStyle w:val="Hyperlink"/>
            <w:noProof/>
          </w:rPr>
          <w:t>Bảng 1.2. Các yêu cầu phi chức năng</w:t>
        </w:r>
        <w:r>
          <w:rPr>
            <w:noProof/>
            <w:webHidden/>
          </w:rPr>
          <w:tab/>
        </w:r>
        <w:r>
          <w:rPr>
            <w:noProof/>
            <w:webHidden/>
          </w:rPr>
          <w:fldChar w:fldCharType="begin"/>
        </w:r>
        <w:r>
          <w:rPr>
            <w:noProof/>
            <w:webHidden/>
          </w:rPr>
          <w:instrText xml:space="preserve"> PAGEREF _Toc241530171 \h </w:instrText>
        </w:r>
        <w:r>
          <w:rPr>
            <w:noProof/>
            <w:webHidden/>
          </w:rPr>
        </w:r>
        <w:r>
          <w:rPr>
            <w:noProof/>
            <w:webHidden/>
          </w:rPr>
          <w:fldChar w:fldCharType="separate"/>
        </w:r>
        <w:r w:rsidR="000A24FF">
          <w:rPr>
            <w:noProof/>
            <w:webHidden/>
          </w:rPr>
          <w:t>2</w:t>
        </w:r>
        <w:r>
          <w:rPr>
            <w:noProof/>
            <w:webHidden/>
          </w:rPr>
          <w:fldChar w:fldCharType="end"/>
        </w:r>
      </w:hyperlink>
    </w:p>
    <w:p w14:paraId="7213DF6D" w14:textId="7FE1C2F7"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172" w:history="1">
        <w:r w:rsidRPr="00120370">
          <w:rPr>
            <w:rStyle w:val="Hyperlink"/>
            <w:noProof/>
          </w:rPr>
          <w:t>Bảng 1.3. Đối tượng sử dụng và quyền</w:t>
        </w:r>
        <w:r>
          <w:rPr>
            <w:noProof/>
            <w:webHidden/>
          </w:rPr>
          <w:tab/>
        </w:r>
        <w:r>
          <w:rPr>
            <w:noProof/>
            <w:webHidden/>
          </w:rPr>
          <w:fldChar w:fldCharType="begin"/>
        </w:r>
        <w:r>
          <w:rPr>
            <w:noProof/>
            <w:webHidden/>
          </w:rPr>
          <w:instrText xml:space="preserve"> PAGEREF _Toc241530172 \h </w:instrText>
        </w:r>
        <w:r>
          <w:rPr>
            <w:noProof/>
            <w:webHidden/>
          </w:rPr>
        </w:r>
        <w:r>
          <w:rPr>
            <w:noProof/>
            <w:webHidden/>
          </w:rPr>
          <w:fldChar w:fldCharType="separate"/>
        </w:r>
        <w:r w:rsidR="000A24FF">
          <w:rPr>
            <w:noProof/>
            <w:webHidden/>
          </w:rPr>
          <w:t>3</w:t>
        </w:r>
        <w:r>
          <w:rPr>
            <w:noProof/>
            <w:webHidden/>
          </w:rPr>
          <w:fldChar w:fldCharType="end"/>
        </w:r>
      </w:hyperlink>
    </w:p>
    <w:p w14:paraId="7F6F3BA6" w14:textId="13BD9F54"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173" w:history="1">
        <w:r w:rsidRPr="00120370">
          <w:rPr>
            <w:rStyle w:val="Hyperlink"/>
            <w:noProof/>
          </w:rPr>
          <w:t>Bảng 1.4. Kế hoạch thực hiện đồ án</w:t>
        </w:r>
        <w:r>
          <w:rPr>
            <w:noProof/>
            <w:webHidden/>
          </w:rPr>
          <w:tab/>
        </w:r>
        <w:r>
          <w:rPr>
            <w:noProof/>
            <w:webHidden/>
          </w:rPr>
          <w:fldChar w:fldCharType="begin"/>
        </w:r>
        <w:r>
          <w:rPr>
            <w:noProof/>
            <w:webHidden/>
          </w:rPr>
          <w:instrText xml:space="preserve"> PAGEREF _Toc241530173 \h </w:instrText>
        </w:r>
        <w:r>
          <w:rPr>
            <w:noProof/>
            <w:webHidden/>
          </w:rPr>
        </w:r>
        <w:r>
          <w:rPr>
            <w:noProof/>
            <w:webHidden/>
          </w:rPr>
          <w:fldChar w:fldCharType="separate"/>
        </w:r>
        <w:r w:rsidR="000A24FF">
          <w:rPr>
            <w:noProof/>
            <w:webHidden/>
          </w:rPr>
          <w:t>3</w:t>
        </w:r>
        <w:r>
          <w:rPr>
            <w:noProof/>
            <w:webHidden/>
          </w:rPr>
          <w:fldChar w:fldCharType="end"/>
        </w:r>
      </w:hyperlink>
    </w:p>
    <w:p w14:paraId="6950549A" w14:textId="30306A6D"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174" w:history="1">
        <w:r w:rsidRPr="00120370">
          <w:rPr>
            <w:rStyle w:val="Hyperlink"/>
            <w:noProof/>
          </w:rPr>
          <w:t>Bảng 2.1. Các nguy cơ bảo mật và biện pháp áp dụng</w:t>
        </w:r>
        <w:r>
          <w:rPr>
            <w:noProof/>
            <w:webHidden/>
          </w:rPr>
          <w:tab/>
        </w:r>
        <w:r>
          <w:rPr>
            <w:noProof/>
            <w:webHidden/>
          </w:rPr>
          <w:fldChar w:fldCharType="begin"/>
        </w:r>
        <w:r>
          <w:rPr>
            <w:noProof/>
            <w:webHidden/>
          </w:rPr>
          <w:instrText xml:space="preserve"> PAGEREF _Toc241530174 \h </w:instrText>
        </w:r>
        <w:r>
          <w:rPr>
            <w:noProof/>
            <w:webHidden/>
          </w:rPr>
        </w:r>
        <w:r>
          <w:rPr>
            <w:noProof/>
            <w:webHidden/>
          </w:rPr>
          <w:fldChar w:fldCharType="separate"/>
        </w:r>
        <w:r w:rsidR="000A24FF">
          <w:rPr>
            <w:noProof/>
            <w:webHidden/>
          </w:rPr>
          <w:t>5</w:t>
        </w:r>
        <w:r>
          <w:rPr>
            <w:noProof/>
            <w:webHidden/>
          </w:rPr>
          <w:fldChar w:fldCharType="end"/>
        </w:r>
      </w:hyperlink>
    </w:p>
    <w:p w14:paraId="49CA772E" w14:textId="40E17EEB"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175" w:history="1">
        <w:r w:rsidRPr="00120370">
          <w:rPr>
            <w:rStyle w:val="Hyperlink"/>
            <w:noProof/>
          </w:rPr>
          <w:t>Bảng 2.2. Công nghệ và công cụ sử dụng</w:t>
        </w:r>
        <w:r>
          <w:rPr>
            <w:noProof/>
            <w:webHidden/>
          </w:rPr>
          <w:tab/>
        </w:r>
        <w:r>
          <w:rPr>
            <w:noProof/>
            <w:webHidden/>
          </w:rPr>
          <w:fldChar w:fldCharType="begin"/>
        </w:r>
        <w:r>
          <w:rPr>
            <w:noProof/>
            <w:webHidden/>
          </w:rPr>
          <w:instrText xml:space="preserve"> PAGEREF _Toc241530175 \h </w:instrText>
        </w:r>
        <w:r>
          <w:rPr>
            <w:noProof/>
            <w:webHidden/>
          </w:rPr>
        </w:r>
        <w:r>
          <w:rPr>
            <w:noProof/>
            <w:webHidden/>
          </w:rPr>
          <w:fldChar w:fldCharType="separate"/>
        </w:r>
        <w:r w:rsidR="000A24FF">
          <w:rPr>
            <w:noProof/>
            <w:webHidden/>
          </w:rPr>
          <w:t>6</w:t>
        </w:r>
        <w:r>
          <w:rPr>
            <w:noProof/>
            <w:webHidden/>
          </w:rPr>
          <w:fldChar w:fldCharType="end"/>
        </w:r>
      </w:hyperlink>
    </w:p>
    <w:p w14:paraId="774AF460" w14:textId="62227CCC"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176" w:history="1">
        <w:r w:rsidRPr="00120370">
          <w:rPr>
            <w:rStyle w:val="Hyperlink"/>
            <w:noProof/>
          </w:rPr>
          <w:t>Bảng 3.1. Đặc tả Use Case Đăng ký nhập học</w:t>
        </w:r>
        <w:r>
          <w:rPr>
            <w:noProof/>
            <w:webHidden/>
          </w:rPr>
          <w:tab/>
        </w:r>
        <w:r>
          <w:rPr>
            <w:noProof/>
            <w:webHidden/>
          </w:rPr>
          <w:fldChar w:fldCharType="begin"/>
        </w:r>
        <w:r>
          <w:rPr>
            <w:noProof/>
            <w:webHidden/>
          </w:rPr>
          <w:instrText xml:space="preserve"> PAGEREF _Toc241530176 \h </w:instrText>
        </w:r>
        <w:r>
          <w:rPr>
            <w:noProof/>
            <w:webHidden/>
          </w:rPr>
        </w:r>
        <w:r>
          <w:rPr>
            <w:noProof/>
            <w:webHidden/>
          </w:rPr>
          <w:fldChar w:fldCharType="separate"/>
        </w:r>
        <w:r w:rsidR="000A24FF">
          <w:rPr>
            <w:noProof/>
            <w:webHidden/>
          </w:rPr>
          <w:t>9</w:t>
        </w:r>
        <w:r>
          <w:rPr>
            <w:noProof/>
            <w:webHidden/>
          </w:rPr>
          <w:fldChar w:fldCharType="end"/>
        </w:r>
      </w:hyperlink>
    </w:p>
    <w:p w14:paraId="118E10D2" w14:textId="449FACFD"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177" w:history="1">
        <w:r w:rsidRPr="00120370">
          <w:rPr>
            <w:rStyle w:val="Hyperlink"/>
            <w:noProof/>
          </w:rPr>
          <w:t>Bảng 3.2. Danh sách các bảng dữ liệu</w:t>
        </w:r>
        <w:r>
          <w:rPr>
            <w:noProof/>
            <w:webHidden/>
          </w:rPr>
          <w:tab/>
        </w:r>
        <w:r>
          <w:rPr>
            <w:noProof/>
            <w:webHidden/>
          </w:rPr>
          <w:fldChar w:fldCharType="begin"/>
        </w:r>
        <w:r>
          <w:rPr>
            <w:noProof/>
            <w:webHidden/>
          </w:rPr>
          <w:instrText xml:space="preserve"> PAGEREF _Toc241530177 \h </w:instrText>
        </w:r>
        <w:r>
          <w:rPr>
            <w:noProof/>
            <w:webHidden/>
          </w:rPr>
        </w:r>
        <w:r>
          <w:rPr>
            <w:noProof/>
            <w:webHidden/>
          </w:rPr>
          <w:fldChar w:fldCharType="separate"/>
        </w:r>
        <w:r w:rsidR="000A24FF">
          <w:rPr>
            <w:noProof/>
            <w:webHidden/>
          </w:rPr>
          <w:t>11</w:t>
        </w:r>
        <w:r>
          <w:rPr>
            <w:noProof/>
            <w:webHidden/>
          </w:rPr>
          <w:fldChar w:fldCharType="end"/>
        </w:r>
      </w:hyperlink>
    </w:p>
    <w:p w14:paraId="12280B34" w14:textId="4DF3C5A6"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178" w:history="1">
        <w:r w:rsidRPr="00120370">
          <w:rPr>
            <w:rStyle w:val="Hyperlink"/>
            <w:noProof/>
          </w:rPr>
          <w:t>Bảng 3.3. Bảng nguoi_dung</w:t>
        </w:r>
        <w:r>
          <w:rPr>
            <w:noProof/>
            <w:webHidden/>
          </w:rPr>
          <w:tab/>
        </w:r>
        <w:r>
          <w:rPr>
            <w:noProof/>
            <w:webHidden/>
          </w:rPr>
          <w:fldChar w:fldCharType="begin"/>
        </w:r>
        <w:r>
          <w:rPr>
            <w:noProof/>
            <w:webHidden/>
          </w:rPr>
          <w:instrText xml:space="preserve"> PAGEREF _Toc241530178 \h </w:instrText>
        </w:r>
        <w:r>
          <w:rPr>
            <w:noProof/>
            <w:webHidden/>
          </w:rPr>
        </w:r>
        <w:r>
          <w:rPr>
            <w:noProof/>
            <w:webHidden/>
          </w:rPr>
          <w:fldChar w:fldCharType="separate"/>
        </w:r>
        <w:r w:rsidR="000A24FF">
          <w:rPr>
            <w:noProof/>
            <w:webHidden/>
          </w:rPr>
          <w:t>12</w:t>
        </w:r>
        <w:r>
          <w:rPr>
            <w:noProof/>
            <w:webHidden/>
          </w:rPr>
          <w:fldChar w:fldCharType="end"/>
        </w:r>
      </w:hyperlink>
    </w:p>
    <w:p w14:paraId="2542853C" w14:textId="7AF86512"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179" w:history="1">
        <w:r w:rsidRPr="00120370">
          <w:rPr>
            <w:rStyle w:val="Hyperlink"/>
            <w:noProof/>
          </w:rPr>
          <w:t>Bảng 3.4. Bảng chuong_trinh</w:t>
        </w:r>
        <w:r>
          <w:rPr>
            <w:noProof/>
            <w:webHidden/>
          </w:rPr>
          <w:tab/>
        </w:r>
        <w:r>
          <w:rPr>
            <w:noProof/>
            <w:webHidden/>
          </w:rPr>
          <w:fldChar w:fldCharType="begin"/>
        </w:r>
        <w:r>
          <w:rPr>
            <w:noProof/>
            <w:webHidden/>
          </w:rPr>
          <w:instrText xml:space="preserve"> PAGEREF _Toc241530179 \h </w:instrText>
        </w:r>
        <w:r>
          <w:rPr>
            <w:noProof/>
            <w:webHidden/>
          </w:rPr>
        </w:r>
        <w:r>
          <w:rPr>
            <w:noProof/>
            <w:webHidden/>
          </w:rPr>
          <w:fldChar w:fldCharType="separate"/>
        </w:r>
        <w:r w:rsidR="000A24FF">
          <w:rPr>
            <w:noProof/>
            <w:webHidden/>
          </w:rPr>
          <w:t>12</w:t>
        </w:r>
        <w:r>
          <w:rPr>
            <w:noProof/>
            <w:webHidden/>
          </w:rPr>
          <w:fldChar w:fldCharType="end"/>
        </w:r>
      </w:hyperlink>
    </w:p>
    <w:p w14:paraId="03FE233F" w14:textId="02D45F76"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180" w:history="1">
        <w:r w:rsidRPr="00120370">
          <w:rPr>
            <w:rStyle w:val="Hyperlink"/>
            <w:noProof/>
          </w:rPr>
          <w:t>Bảng 3.5. Bảng tin_tuc</w:t>
        </w:r>
        <w:r>
          <w:rPr>
            <w:noProof/>
            <w:webHidden/>
          </w:rPr>
          <w:tab/>
        </w:r>
        <w:r>
          <w:rPr>
            <w:noProof/>
            <w:webHidden/>
          </w:rPr>
          <w:fldChar w:fldCharType="begin"/>
        </w:r>
        <w:r>
          <w:rPr>
            <w:noProof/>
            <w:webHidden/>
          </w:rPr>
          <w:instrText xml:space="preserve"> PAGEREF _Toc241530180 \h </w:instrText>
        </w:r>
        <w:r>
          <w:rPr>
            <w:noProof/>
            <w:webHidden/>
          </w:rPr>
        </w:r>
        <w:r>
          <w:rPr>
            <w:noProof/>
            <w:webHidden/>
          </w:rPr>
          <w:fldChar w:fldCharType="separate"/>
        </w:r>
        <w:r w:rsidR="000A24FF">
          <w:rPr>
            <w:noProof/>
            <w:webHidden/>
          </w:rPr>
          <w:t>12</w:t>
        </w:r>
        <w:r>
          <w:rPr>
            <w:noProof/>
            <w:webHidden/>
          </w:rPr>
          <w:fldChar w:fldCharType="end"/>
        </w:r>
      </w:hyperlink>
    </w:p>
    <w:p w14:paraId="479AD033" w14:textId="69A22E98"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181" w:history="1">
        <w:r w:rsidRPr="00120370">
          <w:rPr>
            <w:rStyle w:val="Hyperlink"/>
            <w:noProof/>
          </w:rPr>
          <w:t>Bảng 3.6. Bảng hinh_anh</w:t>
        </w:r>
        <w:r>
          <w:rPr>
            <w:noProof/>
            <w:webHidden/>
          </w:rPr>
          <w:tab/>
        </w:r>
        <w:r>
          <w:rPr>
            <w:noProof/>
            <w:webHidden/>
          </w:rPr>
          <w:fldChar w:fldCharType="begin"/>
        </w:r>
        <w:r>
          <w:rPr>
            <w:noProof/>
            <w:webHidden/>
          </w:rPr>
          <w:instrText xml:space="preserve"> PAGEREF _Toc241530181 \h </w:instrText>
        </w:r>
        <w:r>
          <w:rPr>
            <w:noProof/>
            <w:webHidden/>
          </w:rPr>
        </w:r>
        <w:r>
          <w:rPr>
            <w:noProof/>
            <w:webHidden/>
          </w:rPr>
          <w:fldChar w:fldCharType="separate"/>
        </w:r>
        <w:r w:rsidR="000A24FF">
          <w:rPr>
            <w:noProof/>
            <w:webHidden/>
          </w:rPr>
          <w:t>13</w:t>
        </w:r>
        <w:r>
          <w:rPr>
            <w:noProof/>
            <w:webHidden/>
          </w:rPr>
          <w:fldChar w:fldCharType="end"/>
        </w:r>
      </w:hyperlink>
    </w:p>
    <w:p w14:paraId="193203BB" w14:textId="5F4B04FA"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182" w:history="1">
        <w:r w:rsidRPr="00120370">
          <w:rPr>
            <w:rStyle w:val="Hyperlink"/>
            <w:noProof/>
          </w:rPr>
          <w:t>Bảng 3.7. Bảng dang_ky_nhap_hoc</w:t>
        </w:r>
        <w:r>
          <w:rPr>
            <w:noProof/>
            <w:webHidden/>
          </w:rPr>
          <w:tab/>
        </w:r>
        <w:r>
          <w:rPr>
            <w:noProof/>
            <w:webHidden/>
          </w:rPr>
          <w:fldChar w:fldCharType="begin"/>
        </w:r>
        <w:r>
          <w:rPr>
            <w:noProof/>
            <w:webHidden/>
          </w:rPr>
          <w:instrText xml:space="preserve"> PAGEREF _Toc241530182 \h </w:instrText>
        </w:r>
        <w:r>
          <w:rPr>
            <w:noProof/>
            <w:webHidden/>
          </w:rPr>
        </w:r>
        <w:r>
          <w:rPr>
            <w:noProof/>
            <w:webHidden/>
          </w:rPr>
          <w:fldChar w:fldCharType="separate"/>
        </w:r>
        <w:r w:rsidR="000A24FF">
          <w:rPr>
            <w:noProof/>
            <w:webHidden/>
          </w:rPr>
          <w:t>13</w:t>
        </w:r>
        <w:r>
          <w:rPr>
            <w:noProof/>
            <w:webHidden/>
          </w:rPr>
          <w:fldChar w:fldCharType="end"/>
        </w:r>
      </w:hyperlink>
    </w:p>
    <w:p w14:paraId="2EC5D030" w14:textId="51485EF5"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183" w:history="1">
        <w:r w:rsidRPr="00120370">
          <w:rPr>
            <w:rStyle w:val="Hyperlink"/>
            <w:noProof/>
          </w:rPr>
          <w:t>Bảng 3.8. Bảng cai_dat</w:t>
        </w:r>
        <w:r>
          <w:rPr>
            <w:noProof/>
            <w:webHidden/>
          </w:rPr>
          <w:tab/>
        </w:r>
        <w:r>
          <w:rPr>
            <w:noProof/>
            <w:webHidden/>
          </w:rPr>
          <w:fldChar w:fldCharType="begin"/>
        </w:r>
        <w:r>
          <w:rPr>
            <w:noProof/>
            <w:webHidden/>
          </w:rPr>
          <w:instrText xml:space="preserve"> PAGEREF _Toc241530183 \h </w:instrText>
        </w:r>
        <w:r>
          <w:rPr>
            <w:noProof/>
            <w:webHidden/>
          </w:rPr>
        </w:r>
        <w:r>
          <w:rPr>
            <w:noProof/>
            <w:webHidden/>
          </w:rPr>
          <w:fldChar w:fldCharType="separate"/>
        </w:r>
        <w:r w:rsidR="000A24FF">
          <w:rPr>
            <w:noProof/>
            <w:webHidden/>
          </w:rPr>
          <w:t>14</w:t>
        </w:r>
        <w:r>
          <w:rPr>
            <w:noProof/>
            <w:webHidden/>
          </w:rPr>
          <w:fldChar w:fldCharType="end"/>
        </w:r>
      </w:hyperlink>
    </w:p>
    <w:p w14:paraId="75D07E34" w14:textId="7C3BF8BA"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184" w:history="1">
        <w:r w:rsidRPr="00120370">
          <w:rPr>
            <w:rStyle w:val="Hyperlink"/>
            <w:noProof/>
          </w:rPr>
          <w:t>Bảng 3.9. Các module đã cài đặt</w:t>
        </w:r>
        <w:r>
          <w:rPr>
            <w:noProof/>
            <w:webHidden/>
          </w:rPr>
          <w:tab/>
        </w:r>
        <w:r>
          <w:rPr>
            <w:noProof/>
            <w:webHidden/>
          </w:rPr>
          <w:fldChar w:fldCharType="begin"/>
        </w:r>
        <w:r>
          <w:rPr>
            <w:noProof/>
            <w:webHidden/>
          </w:rPr>
          <w:instrText xml:space="preserve"> PAGEREF _Toc241530184 \h </w:instrText>
        </w:r>
        <w:r>
          <w:rPr>
            <w:noProof/>
            <w:webHidden/>
          </w:rPr>
        </w:r>
        <w:r>
          <w:rPr>
            <w:noProof/>
            <w:webHidden/>
          </w:rPr>
          <w:fldChar w:fldCharType="separate"/>
        </w:r>
        <w:r w:rsidR="000A24FF">
          <w:rPr>
            <w:noProof/>
            <w:webHidden/>
          </w:rPr>
          <w:t>15</w:t>
        </w:r>
        <w:r>
          <w:rPr>
            <w:noProof/>
            <w:webHidden/>
          </w:rPr>
          <w:fldChar w:fldCharType="end"/>
        </w:r>
      </w:hyperlink>
    </w:p>
    <w:p w14:paraId="5A8676A4" w14:textId="306EFF04"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185" w:history="1">
        <w:r w:rsidRPr="00120370">
          <w:rPr>
            <w:rStyle w:val="Hyperlink"/>
            <w:noProof/>
          </w:rPr>
          <w:t>Bảng 4.1. Kết quả kiểm thử chức năng</w:t>
        </w:r>
        <w:r>
          <w:rPr>
            <w:noProof/>
            <w:webHidden/>
          </w:rPr>
          <w:tab/>
        </w:r>
        <w:r>
          <w:rPr>
            <w:noProof/>
            <w:webHidden/>
          </w:rPr>
          <w:fldChar w:fldCharType="begin"/>
        </w:r>
        <w:r>
          <w:rPr>
            <w:noProof/>
            <w:webHidden/>
          </w:rPr>
          <w:instrText xml:space="preserve"> PAGEREF _Toc241530185 \h </w:instrText>
        </w:r>
        <w:r>
          <w:rPr>
            <w:noProof/>
            <w:webHidden/>
          </w:rPr>
        </w:r>
        <w:r>
          <w:rPr>
            <w:noProof/>
            <w:webHidden/>
          </w:rPr>
          <w:fldChar w:fldCharType="separate"/>
        </w:r>
        <w:r w:rsidR="000A24FF">
          <w:rPr>
            <w:noProof/>
            <w:webHidden/>
          </w:rPr>
          <w:t>29</w:t>
        </w:r>
        <w:r>
          <w:rPr>
            <w:noProof/>
            <w:webHidden/>
          </w:rPr>
          <w:fldChar w:fldCharType="end"/>
        </w:r>
      </w:hyperlink>
    </w:p>
    <w:p w14:paraId="73826531" w14:textId="3552CFEF"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186" w:history="1">
        <w:r w:rsidRPr="00120370">
          <w:rPr>
            <w:rStyle w:val="Hyperlink"/>
            <w:noProof/>
          </w:rPr>
          <w:t>Bảng 4.2. Kết quả kiểm thử bảo mật</w:t>
        </w:r>
        <w:r>
          <w:rPr>
            <w:noProof/>
            <w:webHidden/>
          </w:rPr>
          <w:tab/>
        </w:r>
        <w:r>
          <w:rPr>
            <w:noProof/>
            <w:webHidden/>
          </w:rPr>
          <w:fldChar w:fldCharType="begin"/>
        </w:r>
        <w:r>
          <w:rPr>
            <w:noProof/>
            <w:webHidden/>
          </w:rPr>
          <w:instrText xml:space="preserve"> PAGEREF _Toc241530186 \h </w:instrText>
        </w:r>
        <w:r>
          <w:rPr>
            <w:noProof/>
            <w:webHidden/>
          </w:rPr>
        </w:r>
        <w:r>
          <w:rPr>
            <w:noProof/>
            <w:webHidden/>
          </w:rPr>
          <w:fldChar w:fldCharType="separate"/>
        </w:r>
        <w:r w:rsidR="000A24FF">
          <w:rPr>
            <w:noProof/>
            <w:webHidden/>
          </w:rPr>
          <w:t>29</w:t>
        </w:r>
        <w:r>
          <w:rPr>
            <w:noProof/>
            <w:webHidden/>
          </w:rPr>
          <w:fldChar w:fldCharType="end"/>
        </w:r>
      </w:hyperlink>
    </w:p>
    <w:p w14:paraId="6C70ED0D" w14:textId="6DFA3415"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187" w:history="1">
        <w:r w:rsidRPr="00120370">
          <w:rPr>
            <w:rStyle w:val="Hyperlink"/>
            <w:noProof/>
          </w:rPr>
          <w:t>Bảng 4.3. Kết quả kiểm thử luồng nghiệp vụ</w:t>
        </w:r>
        <w:r>
          <w:rPr>
            <w:noProof/>
            <w:webHidden/>
          </w:rPr>
          <w:tab/>
        </w:r>
        <w:r>
          <w:rPr>
            <w:noProof/>
            <w:webHidden/>
          </w:rPr>
          <w:fldChar w:fldCharType="begin"/>
        </w:r>
        <w:r>
          <w:rPr>
            <w:noProof/>
            <w:webHidden/>
          </w:rPr>
          <w:instrText xml:space="preserve"> PAGEREF _Toc241530187 \h </w:instrText>
        </w:r>
        <w:r>
          <w:rPr>
            <w:noProof/>
            <w:webHidden/>
          </w:rPr>
        </w:r>
        <w:r>
          <w:rPr>
            <w:noProof/>
            <w:webHidden/>
          </w:rPr>
          <w:fldChar w:fldCharType="separate"/>
        </w:r>
        <w:r w:rsidR="000A24FF">
          <w:rPr>
            <w:noProof/>
            <w:webHidden/>
          </w:rPr>
          <w:t>30</w:t>
        </w:r>
        <w:r>
          <w:rPr>
            <w:noProof/>
            <w:webHidden/>
          </w:rPr>
          <w:fldChar w:fldCharType="end"/>
        </w:r>
      </w:hyperlink>
    </w:p>
    <w:p w14:paraId="43430D6C" w14:textId="1CDF2D8C"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188" w:history="1">
        <w:r w:rsidRPr="00120370">
          <w:rPr>
            <w:rStyle w:val="Hyperlink"/>
            <w:noProof/>
          </w:rPr>
          <w:t>Bảng 4.4. Đối chiếu kết quả với yêu cầu</w:t>
        </w:r>
        <w:r>
          <w:rPr>
            <w:noProof/>
            <w:webHidden/>
          </w:rPr>
          <w:tab/>
        </w:r>
        <w:r>
          <w:rPr>
            <w:noProof/>
            <w:webHidden/>
          </w:rPr>
          <w:fldChar w:fldCharType="begin"/>
        </w:r>
        <w:r>
          <w:rPr>
            <w:noProof/>
            <w:webHidden/>
          </w:rPr>
          <w:instrText xml:space="preserve"> PAGEREF _Toc241530188 \h </w:instrText>
        </w:r>
        <w:r>
          <w:rPr>
            <w:noProof/>
            <w:webHidden/>
          </w:rPr>
        </w:r>
        <w:r>
          <w:rPr>
            <w:noProof/>
            <w:webHidden/>
          </w:rPr>
          <w:fldChar w:fldCharType="separate"/>
        </w:r>
        <w:r w:rsidR="000A24FF">
          <w:rPr>
            <w:noProof/>
            <w:webHidden/>
          </w:rPr>
          <w:t>30</w:t>
        </w:r>
        <w:r>
          <w:rPr>
            <w:noProof/>
            <w:webHidden/>
          </w:rPr>
          <w:fldChar w:fldCharType="end"/>
        </w:r>
      </w:hyperlink>
    </w:p>
    <w:p w14:paraId="7E66D241" w14:textId="4272FDD5"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189" w:history="1">
        <w:r w:rsidRPr="00120370">
          <w:rPr>
            <w:rStyle w:val="Hyperlink"/>
            <w:noProof/>
          </w:rPr>
          <w:t>Bảng B.1. Các route công khai</w:t>
        </w:r>
        <w:r>
          <w:rPr>
            <w:noProof/>
            <w:webHidden/>
          </w:rPr>
          <w:tab/>
        </w:r>
        <w:r>
          <w:rPr>
            <w:noProof/>
            <w:webHidden/>
          </w:rPr>
          <w:fldChar w:fldCharType="begin"/>
        </w:r>
        <w:r>
          <w:rPr>
            <w:noProof/>
            <w:webHidden/>
          </w:rPr>
          <w:instrText xml:space="preserve"> PAGEREF _Toc241530189 \h </w:instrText>
        </w:r>
        <w:r>
          <w:rPr>
            <w:noProof/>
            <w:webHidden/>
          </w:rPr>
        </w:r>
        <w:r>
          <w:rPr>
            <w:noProof/>
            <w:webHidden/>
          </w:rPr>
          <w:fldChar w:fldCharType="separate"/>
        </w:r>
        <w:r w:rsidR="000A24FF">
          <w:rPr>
            <w:noProof/>
            <w:webHidden/>
          </w:rPr>
          <w:t>33</w:t>
        </w:r>
        <w:r>
          <w:rPr>
            <w:noProof/>
            <w:webHidden/>
          </w:rPr>
          <w:fldChar w:fldCharType="end"/>
        </w:r>
      </w:hyperlink>
    </w:p>
    <w:p w14:paraId="499D08A4" w14:textId="15F5F20D"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190" w:history="1">
        <w:r w:rsidRPr="00120370">
          <w:rPr>
            <w:rStyle w:val="Hyperlink"/>
            <w:noProof/>
          </w:rPr>
          <w:t>Bảng B.2. Các route quản trị</w:t>
        </w:r>
        <w:r>
          <w:rPr>
            <w:noProof/>
            <w:webHidden/>
          </w:rPr>
          <w:tab/>
        </w:r>
        <w:r>
          <w:rPr>
            <w:noProof/>
            <w:webHidden/>
          </w:rPr>
          <w:fldChar w:fldCharType="begin"/>
        </w:r>
        <w:r>
          <w:rPr>
            <w:noProof/>
            <w:webHidden/>
          </w:rPr>
          <w:instrText xml:space="preserve"> PAGEREF _Toc241530190 \h </w:instrText>
        </w:r>
        <w:r>
          <w:rPr>
            <w:noProof/>
            <w:webHidden/>
          </w:rPr>
        </w:r>
        <w:r>
          <w:rPr>
            <w:noProof/>
            <w:webHidden/>
          </w:rPr>
          <w:fldChar w:fldCharType="separate"/>
        </w:r>
        <w:r w:rsidR="000A24FF">
          <w:rPr>
            <w:noProof/>
            <w:webHidden/>
          </w:rPr>
          <w:t>34</w:t>
        </w:r>
        <w:r>
          <w:rPr>
            <w:noProof/>
            <w:webHidden/>
          </w:rPr>
          <w:fldChar w:fldCharType="end"/>
        </w:r>
      </w:hyperlink>
    </w:p>
    <w:p w14:paraId="28614D54" w14:textId="0965FF62"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191" w:history="1">
        <w:r w:rsidRPr="00120370">
          <w:rPr>
            <w:rStyle w:val="Hyperlink"/>
            <w:noProof/>
          </w:rPr>
          <w:t>Bảng C.1. Dữ liệu mẫu</w:t>
        </w:r>
        <w:r>
          <w:rPr>
            <w:noProof/>
            <w:webHidden/>
          </w:rPr>
          <w:tab/>
        </w:r>
        <w:r>
          <w:rPr>
            <w:noProof/>
            <w:webHidden/>
          </w:rPr>
          <w:fldChar w:fldCharType="begin"/>
        </w:r>
        <w:r>
          <w:rPr>
            <w:noProof/>
            <w:webHidden/>
          </w:rPr>
          <w:instrText xml:space="preserve"> PAGEREF _Toc241530191 \h </w:instrText>
        </w:r>
        <w:r>
          <w:rPr>
            <w:noProof/>
            <w:webHidden/>
          </w:rPr>
        </w:r>
        <w:r>
          <w:rPr>
            <w:noProof/>
            <w:webHidden/>
          </w:rPr>
          <w:fldChar w:fldCharType="separate"/>
        </w:r>
        <w:r w:rsidR="000A24FF">
          <w:rPr>
            <w:noProof/>
            <w:webHidden/>
          </w:rPr>
          <w:t>35</w:t>
        </w:r>
        <w:r>
          <w:rPr>
            <w:noProof/>
            <w:webHidden/>
          </w:rPr>
          <w:fldChar w:fldCharType="end"/>
        </w:r>
      </w:hyperlink>
    </w:p>
    <w:p w14:paraId="0E2E216F" w14:textId="37E04983" w:rsidR="00961639" w:rsidRDefault="004639CC">
      <w:r>
        <w:fldChar w:fldCharType="end"/>
      </w:r>
    </w:p>
    <w:p w14:paraId="1AC55DE4" w14:textId="77777777" w:rsidR="00961639" w:rsidRDefault="004639CC">
      <w:pPr>
        <w:keepNext/>
        <w:spacing w:before="240"/>
      </w:pPr>
      <w:r>
        <w:rPr>
          <w:b/>
        </w:rPr>
        <w:lastRenderedPageBreak/>
        <w:t>Danh mục hình</w:t>
      </w:r>
    </w:p>
    <w:p w14:paraId="5C60F8F0" w14:textId="2FB6455E" w:rsidR="00E907CB" w:rsidRDefault="004639CC">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\h \z \t "Figure Caption,4" </w:instrText>
      </w:r>
      <w:r>
        <w:fldChar w:fldCharType="separate"/>
      </w:r>
      <w:hyperlink w:anchor="_Toc241530192" w:history="1">
        <w:r w:rsidR="00E907CB" w:rsidRPr="00351837">
          <w:rPr>
            <w:rStyle w:val="Hyperlink"/>
            <w:noProof/>
          </w:rPr>
          <w:t>Hình 2.1. Mô hình client – server</w:t>
        </w:r>
        <w:r w:rsidR="00E907CB">
          <w:rPr>
            <w:noProof/>
            <w:webHidden/>
          </w:rPr>
          <w:tab/>
        </w:r>
        <w:r w:rsidR="00E907CB">
          <w:rPr>
            <w:noProof/>
            <w:webHidden/>
          </w:rPr>
          <w:fldChar w:fldCharType="begin"/>
        </w:r>
        <w:r w:rsidR="00E907CB">
          <w:rPr>
            <w:noProof/>
            <w:webHidden/>
          </w:rPr>
          <w:instrText xml:space="preserve"> PAGEREF _Toc241530192 \h </w:instrText>
        </w:r>
        <w:r w:rsidR="00E907CB">
          <w:rPr>
            <w:noProof/>
            <w:webHidden/>
          </w:rPr>
        </w:r>
        <w:r w:rsidR="00E907CB">
          <w:rPr>
            <w:noProof/>
            <w:webHidden/>
          </w:rPr>
          <w:fldChar w:fldCharType="separate"/>
        </w:r>
        <w:r w:rsidR="000A24FF">
          <w:rPr>
            <w:noProof/>
            <w:webHidden/>
          </w:rPr>
          <w:t>4</w:t>
        </w:r>
        <w:r w:rsidR="00E907CB">
          <w:rPr>
            <w:noProof/>
            <w:webHidden/>
          </w:rPr>
          <w:fldChar w:fldCharType="end"/>
        </w:r>
      </w:hyperlink>
    </w:p>
    <w:p w14:paraId="0F3AE6DB" w14:textId="7956E99C"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193" w:history="1">
        <w:r w:rsidRPr="00351837">
          <w:rPr>
            <w:rStyle w:val="Hyperlink"/>
            <w:noProof/>
          </w:rPr>
          <w:t>Hình 2.2. Mô hình Model – View – Controller</w:t>
        </w:r>
        <w:r>
          <w:rPr>
            <w:noProof/>
            <w:webHidden/>
          </w:rPr>
          <w:tab/>
        </w:r>
        <w:r>
          <w:rPr>
            <w:noProof/>
            <w:webHidden/>
          </w:rPr>
          <w:fldChar w:fldCharType="begin"/>
        </w:r>
        <w:r>
          <w:rPr>
            <w:noProof/>
            <w:webHidden/>
          </w:rPr>
          <w:instrText xml:space="preserve"> PAGEREF _Toc241530193 \h </w:instrText>
        </w:r>
        <w:r>
          <w:rPr>
            <w:noProof/>
            <w:webHidden/>
          </w:rPr>
        </w:r>
        <w:r>
          <w:rPr>
            <w:noProof/>
            <w:webHidden/>
          </w:rPr>
          <w:fldChar w:fldCharType="separate"/>
        </w:r>
        <w:r w:rsidR="000A24FF">
          <w:rPr>
            <w:noProof/>
            <w:webHidden/>
          </w:rPr>
          <w:t>5</w:t>
        </w:r>
        <w:r>
          <w:rPr>
            <w:noProof/>
            <w:webHidden/>
          </w:rPr>
          <w:fldChar w:fldCharType="end"/>
        </w:r>
      </w:hyperlink>
    </w:p>
    <w:p w14:paraId="61B726F7" w14:textId="6FC3AC58"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194" w:history="1">
        <w:r w:rsidRPr="00351837">
          <w:rPr>
            <w:rStyle w:val="Hyperlink"/>
            <w:noProof/>
          </w:rPr>
          <w:t>Hình 3.1. Kiến trúc tổng quát của hệ thống</w:t>
        </w:r>
        <w:r>
          <w:rPr>
            <w:noProof/>
            <w:webHidden/>
          </w:rPr>
          <w:tab/>
        </w:r>
        <w:r>
          <w:rPr>
            <w:noProof/>
            <w:webHidden/>
          </w:rPr>
          <w:fldChar w:fldCharType="begin"/>
        </w:r>
        <w:r>
          <w:rPr>
            <w:noProof/>
            <w:webHidden/>
          </w:rPr>
          <w:instrText xml:space="preserve"> PAGEREF _Toc241530194 \h </w:instrText>
        </w:r>
        <w:r>
          <w:rPr>
            <w:noProof/>
            <w:webHidden/>
          </w:rPr>
        </w:r>
        <w:r>
          <w:rPr>
            <w:noProof/>
            <w:webHidden/>
          </w:rPr>
          <w:fldChar w:fldCharType="separate"/>
        </w:r>
        <w:r w:rsidR="000A24FF">
          <w:rPr>
            <w:noProof/>
            <w:webHidden/>
          </w:rPr>
          <w:t>7</w:t>
        </w:r>
        <w:r>
          <w:rPr>
            <w:noProof/>
            <w:webHidden/>
          </w:rPr>
          <w:fldChar w:fldCharType="end"/>
        </w:r>
      </w:hyperlink>
    </w:p>
    <w:p w14:paraId="4A5EAF8A" w14:textId="17C2D0C7"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195" w:history="1">
        <w:r w:rsidRPr="00351837">
          <w:rPr>
            <w:rStyle w:val="Hyperlink"/>
            <w:noProof/>
          </w:rPr>
          <w:t>Hình 3.2. Sơ đồ lớp các thành phần lõi</w:t>
        </w:r>
        <w:r>
          <w:rPr>
            <w:noProof/>
            <w:webHidden/>
          </w:rPr>
          <w:tab/>
        </w:r>
        <w:r>
          <w:rPr>
            <w:noProof/>
            <w:webHidden/>
          </w:rPr>
          <w:fldChar w:fldCharType="begin"/>
        </w:r>
        <w:r>
          <w:rPr>
            <w:noProof/>
            <w:webHidden/>
          </w:rPr>
          <w:instrText xml:space="preserve"> PAGEREF _Toc241530195 \h </w:instrText>
        </w:r>
        <w:r>
          <w:rPr>
            <w:noProof/>
            <w:webHidden/>
          </w:rPr>
        </w:r>
        <w:r>
          <w:rPr>
            <w:noProof/>
            <w:webHidden/>
          </w:rPr>
          <w:fldChar w:fldCharType="separate"/>
        </w:r>
        <w:r w:rsidR="000A24FF">
          <w:rPr>
            <w:noProof/>
            <w:webHidden/>
          </w:rPr>
          <w:t>7</w:t>
        </w:r>
        <w:r>
          <w:rPr>
            <w:noProof/>
            <w:webHidden/>
          </w:rPr>
          <w:fldChar w:fldCharType="end"/>
        </w:r>
      </w:hyperlink>
    </w:p>
    <w:p w14:paraId="2D812ADC" w14:textId="7EA59302"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196" w:history="1">
        <w:r w:rsidRPr="00351837">
          <w:rPr>
            <w:rStyle w:val="Hyperlink"/>
            <w:noProof/>
          </w:rPr>
          <w:t>Hình 3.3. Sơ đồ Use Case tổng quát</w:t>
        </w:r>
        <w:r>
          <w:rPr>
            <w:noProof/>
            <w:webHidden/>
          </w:rPr>
          <w:tab/>
        </w:r>
        <w:r>
          <w:rPr>
            <w:noProof/>
            <w:webHidden/>
          </w:rPr>
          <w:fldChar w:fldCharType="begin"/>
        </w:r>
        <w:r>
          <w:rPr>
            <w:noProof/>
            <w:webHidden/>
          </w:rPr>
          <w:instrText xml:space="preserve"> PAGEREF _Toc241530196 \h </w:instrText>
        </w:r>
        <w:r>
          <w:rPr>
            <w:noProof/>
            <w:webHidden/>
          </w:rPr>
        </w:r>
        <w:r>
          <w:rPr>
            <w:noProof/>
            <w:webHidden/>
          </w:rPr>
          <w:fldChar w:fldCharType="separate"/>
        </w:r>
        <w:r w:rsidR="000A24FF">
          <w:rPr>
            <w:noProof/>
            <w:webHidden/>
          </w:rPr>
          <w:t>8</w:t>
        </w:r>
        <w:r>
          <w:rPr>
            <w:noProof/>
            <w:webHidden/>
          </w:rPr>
          <w:fldChar w:fldCharType="end"/>
        </w:r>
      </w:hyperlink>
    </w:p>
    <w:p w14:paraId="4F55F8B6" w14:textId="1DF3E88D"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197" w:history="1">
        <w:r w:rsidRPr="00351837">
          <w:rPr>
            <w:rStyle w:val="Hyperlink"/>
            <w:noProof/>
          </w:rPr>
          <w:t>Hình 3.4. Sơ đồ tuần tự chức năng đăng ký nhập học</w:t>
        </w:r>
        <w:r>
          <w:rPr>
            <w:noProof/>
            <w:webHidden/>
          </w:rPr>
          <w:tab/>
        </w:r>
        <w:r>
          <w:rPr>
            <w:noProof/>
            <w:webHidden/>
          </w:rPr>
          <w:fldChar w:fldCharType="begin"/>
        </w:r>
        <w:r>
          <w:rPr>
            <w:noProof/>
            <w:webHidden/>
          </w:rPr>
          <w:instrText xml:space="preserve"> PAGEREF _Toc241530197 \h </w:instrText>
        </w:r>
        <w:r>
          <w:rPr>
            <w:noProof/>
            <w:webHidden/>
          </w:rPr>
        </w:r>
        <w:r>
          <w:rPr>
            <w:noProof/>
            <w:webHidden/>
          </w:rPr>
          <w:fldChar w:fldCharType="separate"/>
        </w:r>
        <w:r w:rsidR="000A24FF">
          <w:rPr>
            <w:noProof/>
            <w:webHidden/>
          </w:rPr>
          <w:t>9</w:t>
        </w:r>
        <w:r>
          <w:rPr>
            <w:noProof/>
            <w:webHidden/>
          </w:rPr>
          <w:fldChar w:fldCharType="end"/>
        </w:r>
      </w:hyperlink>
    </w:p>
    <w:p w14:paraId="30334033" w14:textId="7AAA783C"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198" w:history="1">
        <w:r w:rsidRPr="00351837">
          <w:rPr>
            <w:rStyle w:val="Hyperlink"/>
            <w:noProof/>
          </w:rPr>
          <w:t>Hình 3.5. Sơ đồ tuần tự chức năng đăng nhập quản trị</w:t>
        </w:r>
        <w:r>
          <w:rPr>
            <w:noProof/>
            <w:webHidden/>
          </w:rPr>
          <w:tab/>
        </w:r>
        <w:r>
          <w:rPr>
            <w:noProof/>
            <w:webHidden/>
          </w:rPr>
          <w:fldChar w:fldCharType="begin"/>
        </w:r>
        <w:r>
          <w:rPr>
            <w:noProof/>
            <w:webHidden/>
          </w:rPr>
          <w:instrText xml:space="preserve"> PAGEREF _Toc241530198 \h </w:instrText>
        </w:r>
        <w:r>
          <w:rPr>
            <w:noProof/>
            <w:webHidden/>
          </w:rPr>
        </w:r>
        <w:r>
          <w:rPr>
            <w:noProof/>
            <w:webHidden/>
          </w:rPr>
          <w:fldChar w:fldCharType="separate"/>
        </w:r>
        <w:r w:rsidR="000A24FF">
          <w:rPr>
            <w:noProof/>
            <w:webHidden/>
          </w:rPr>
          <w:t>10</w:t>
        </w:r>
        <w:r>
          <w:rPr>
            <w:noProof/>
            <w:webHidden/>
          </w:rPr>
          <w:fldChar w:fldCharType="end"/>
        </w:r>
      </w:hyperlink>
    </w:p>
    <w:p w14:paraId="3932B573" w14:textId="4EE2FBBD"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199" w:history="1">
        <w:r w:rsidRPr="00351837">
          <w:rPr>
            <w:rStyle w:val="Hyperlink"/>
            <w:noProof/>
          </w:rPr>
          <w:t>Hình 3.6. Vòng đời trạng thái hồ sơ đăng ký</w:t>
        </w:r>
        <w:r>
          <w:rPr>
            <w:noProof/>
            <w:webHidden/>
          </w:rPr>
          <w:tab/>
        </w:r>
        <w:r>
          <w:rPr>
            <w:noProof/>
            <w:webHidden/>
          </w:rPr>
          <w:fldChar w:fldCharType="begin"/>
        </w:r>
        <w:r>
          <w:rPr>
            <w:noProof/>
            <w:webHidden/>
          </w:rPr>
          <w:instrText xml:space="preserve"> PAGEREF _Toc241530199 \h </w:instrText>
        </w:r>
        <w:r>
          <w:rPr>
            <w:noProof/>
            <w:webHidden/>
          </w:rPr>
        </w:r>
        <w:r>
          <w:rPr>
            <w:noProof/>
            <w:webHidden/>
          </w:rPr>
          <w:fldChar w:fldCharType="separate"/>
        </w:r>
        <w:r w:rsidR="000A24FF">
          <w:rPr>
            <w:noProof/>
            <w:webHidden/>
          </w:rPr>
          <w:t>10</w:t>
        </w:r>
        <w:r>
          <w:rPr>
            <w:noProof/>
            <w:webHidden/>
          </w:rPr>
          <w:fldChar w:fldCharType="end"/>
        </w:r>
      </w:hyperlink>
    </w:p>
    <w:p w14:paraId="6967DD35" w14:textId="6454E651"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200" w:history="1">
        <w:r w:rsidRPr="00351837">
          <w:rPr>
            <w:rStyle w:val="Hyperlink"/>
            <w:noProof/>
          </w:rPr>
          <w:t>Hình 3.7. Sơ đồ hoạt động quản lý tin tức</w:t>
        </w:r>
        <w:r>
          <w:rPr>
            <w:noProof/>
            <w:webHidden/>
          </w:rPr>
          <w:tab/>
        </w:r>
        <w:r>
          <w:rPr>
            <w:noProof/>
            <w:webHidden/>
          </w:rPr>
          <w:fldChar w:fldCharType="begin"/>
        </w:r>
        <w:r>
          <w:rPr>
            <w:noProof/>
            <w:webHidden/>
          </w:rPr>
          <w:instrText xml:space="preserve"> PAGEREF _Toc241530200 \h </w:instrText>
        </w:r>
        <w:r>
          <w:rPr>
            <w:noProof/>
            <w:webHidden/>
          </w:rPr>
        </w:r>
        <w:r>
          <w:rPr>
            <w:noProof/>
            <w:webHidden/>
          </w:rPr>
          <w:fldChar w:fldCharType="separate"/>
        </w:r>
        <w:r w:rsidR="000A24FF">
          <w:rPr>
            <w:noProof/>
            <w:webHidden/>
          </w:rPr>
          <w:t>10</w:t>
        </w:r>
        <w:r>
          <w:rPr>
            <w:noProof/>
            <w:webHidden/>
          </w:rPr>
          <w:fldChar w:fldCharType="end"/>
        </w:r>
      </w:hyperlink>
    </w:p>
    <w:p w14:paraId="509E31B0" w14:textId="2EF23C72"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201" w:history="1">
        <w:r w:rsidRPr="00351837">
          <w:rPr>
            <w:rStyle w:val="Hyperlink"/>
            <w:noProof/>
          </w:rPr>
          <w:t>Hình 3.8. Sơ đồ ERD của cơ sở dữ liệu</w:t>
        </w:r>
        <w:r>
          <w:rPr>
            <w:noProof/>
            <w:webHidden/>
          </w:rPr>
          <w:tab/>
        </w:r>
        <w:r>
          <w:rPr>
            <w:noProof/>
            <w:webHidden/>
          </w:rPr>
          <w:fldChar w:fldCharType="begin"/>
        </w:r>
        <w:r>
          <w:rPr>
            <w:noProof/>
            <w:webHidden/>
          </w:rPr>
          <w:instrText xml:space="preserve"> PAGEREF _Toc241530201 \h </w:instrText>
        </w:r>
        <w:r>
          <w:rPr>
            <w:noProof/>
            <w:webHidden/>
          </w:rPr>
        </w:r>
        <w:r>
          <w:rPr>
            <w:noProof/>
            <w:webHidden/>
          </w:rPr>
          <w:fldChar w:fldCharType="separate"/>
        </w:r>
        <w:r w:rsidR="000A24FF">
          <w:rPr>
            <w:noProof/>
            <w:webHidden/>
          </w:rPr>
          <w:t>11</w:t>
        </w:r>
        <w:r>
          <w:rPr>
            <w:noProof/>
            <w:webHidden/>
          </w:rPr>
          <w:fldChar w:fldCharType="end"/>
        </w:r>
      </w:hyperlink>
    </w:p>
    <w:p w14:paraId="5FE51B4E" w14:textId="512BF4C1"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202" w:history="1">
        <w:r w:rsidRPr="00351837">
          <w:rPr>
            <w:rStyle w:val="Hyperlink"/>
            <w:noProof/>
          </w:rPr>
          <w:t>Hình 3.9. Sơ đồ triển khai bằng Docker Compose</w:t>
        </w:r>
        <w:r>
          <w:rPr>
            <w:noProof/>
            <w:webHidden/>
          </w:rPr>
          <w:tab/>
        </w:r>
        <w:r>
          <w:rPr>
            <w:noProof/>
            <w:webHidden/>
          </w:rPr>
          <w:fldChar w:fldCharType="begin"/>
        </w:r>
        <w:r>
          <w:rPr>
            <w:noProof/>
            <w:webHidden/>
          </w:rPr>
          <w:instrText xml:space="preserve"> PAGEREF _Toc241530202 \h </w:instrText>
        </w:r>
        <w:r>
          <w:rPr>
            <w:noProof/>
            <w:webHidden/>
          </w:rPr>
        </w:r>
        <w:r>
          <w:rPr>
            <w:noProof/>
            <w:webHidden/>
          </w:rPr>
          <w:fldChar w:fldCharType="separate"/>
        </w:r>
        <w:r w:rsidR="000A24FF">
          <w:rPr>
            <w:noProof/>
            <w:webHidden/>
          </w:rPr>
          <w:t>16</w:t>
        </w:r>
        <w:r>
          <w:rPr>
            <w:noProof/>
            <w:webHidden/>
          </w:rPr>
          <w:fldChar w:fldCharType="end"/>
        </w:r>
      </w:hyperlink>
    </w:p>
    <w:p w14:paraId="73556E87" w14:textId="702793EF"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203" w:history="1">
        <w:r w:rsidRPr="00351837">
          <w:rPr>
            <w:rStyle w:val="Hyperlink"/>
            <w:noProof/>
          </w:rPr>
          <w:t>Hình 4.1. Giao diện trang chủ</w:t>
        </w:r>
        <w:r>
          <w:rPr>
            <w:noProof/>
            <w:webHidden/>
          </w:rPr>
          <w:tab/>
        </w:r>
        <w:r>
          <w:rPr>
            <w:noProof/>
            <w:webHidden/>
          </w:rPr>
          <w:fldChar w:fldCharType="begin"/>
        </w:r>
        <w:r>
          <w:rPr>
            <w:noProof/>
            <w:webHidden/>
          </w:rPr>
          <w:instrText xml:space="preserve"> PAGEREF _Toc241530203 \h </w:instrText>
        </w:r>
        <w:r>
          <w:rPr>
            <w:noProof/>
            <w:webHidden/>
          </w:rPr>
        </w:r>
        <w:r>
          <w:rPr>
            <w:noProof/>
            <w:webHidden/>
          </w:rPr>
          <w:fldChar w:fldCharType="separate"/>
        </w:r>
        <w:r w:rsidR="000A24FF">
          <w:rPr>
            <w:noProof/>
            <w:webHidden/>
          </w:rPr>
          <w:t>17</w:t>
        </w:r>
        <w:r>
          <w:rPr>
            <w:noProof/>
            <w:webHidden/>
          </w:rPr>
          <w:fldChar w:fldCharType="end"/>
        </w:r>
      </w:hyperlink>
    </w:p>
    <w:p w14:paraId="2F7E202A" w14:textId="3FEA5FFF"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204" w:history="1">
        <w:r w:rsidRPr="00351837">
          <w:rPr>
            <w:rStyle w:val="Hyperlink"/>
            <w:noProof/>
          </w:rPr>
          <w:t>Hình 4.2. Trang chủ trên điện thoại</w:t>
        </w:r>
        <w:r>
          <w:rPr>
            <w:noProof/>
            <w:webHidden/>
          </w:rPr>
          <w:tab/>
        </w:r>
        <w:r>
          <w:rPr>
            <w:noProof/>
            <w:webHidden/>
          </w:rPr>
          <w:fldChar w:fldCharType="begin"/>
        </w:r>
        <w:r>
          <w:rPr>
            <w:noProof/>
            <w:webHidden/>
          </w:rPr>
          <w:instrText xml:space="preserve"> PAGEREF _Toc241530204 \h </w:instrText>
        </w:r>
        <w:r>
          <w:rPr>
            <w:noProof/>
            <w:webHidden/>
          </w:rPr>
        </w:r>
        <w:r>
          <w:rPr>
            <w:noProof/>
            <w:webHidden/>
          </w:rPr>
          <w:fldChar w:fldCharType="separate"/>
        </w:r>
        <w:r w:rsidR="000A24FF">
          <w:rPr>
            <w:noProof/>
            <w:webHidden/>
          </w:rPr>
          <w:t>17</w:t>
        </w:r>
        <w:r>
          <w:rPr>
            <w:noProof/>
            <w:webHidden/>
          </w:rPr>
          <w:fldChar w:fldCharType="end"/>
        </w:r>
      </w:hyperlink>
    </w:p>
    <w:p w14:paraId="14A4AD1F" w14:textId="78271E5D"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205" w:history="1">
        <w:r w:rsidRPr="00351837">
          <w:rPr>
            <w:rStyle w:val="Hyperlink"/>
            <w:noProof/>
          </w:rPr>
          <w:t>Hình 4.3. Giao diện giới thiệu trường và chương trình đào tạo</w:t>
        </w:r>
        <w:r>
          <w:rPr>
            <w:noProof/>
            <w:webHidden/>
          </w:rPr>
          <w:tab/>
        </w:r>
        <w:r>
          <w:rPr>
            <w:noProof/>
            <w:webHidden/>
          </w:rPr>
          <w:fldChar w:fldCharType="begin"/>
        </w:r>
        <w:r>
          <w:rPr>
            <w:noProof/>
            <w:webHidden/>
          </w:rPr>
          <w:instrText xml:space="preserve"> PAGEREF _Toc241530205 \h </w:instrText>
        </w:r>
        <w:r>
          <w:rPr>
            <w:noProof/>
            <w:webHidden/>
          </w:rPr>
        </w:r>
        <w:r>
          <w:rPr>
            <w:noProof/>
            <w:webHidden/>
          </w:rPr>
          <w:fldChar w:fldCharType="separate"/>
        </w:r>
        <w:r w:rsidR="000A24FF">
          <w:rPr>
            <w:noProof/>
            <w:webHidden/>
          </w:rPr>
          <w:t>18</w:t>
        </w:r>
        <w:r>
          <w:rPr>
            <w:noProof/>
            <w:webHidden/>
          </w:rPr>
          <w:fldChar w:fldCharType="end"/>
        </w:r>
      </w:hyperlink>
    </w:p>
    <w:p w14:paraId="0C924B24" w14:textId="5184ED06"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206" w:history="1">
        <w:r w:rsidRPr="00351837">
          <w:rPr>
            <w:rStyle w:val="Hyperlink"/>
            <w:noProof/>
          </w:rPr>
          <w:t>Hình 4.4. Trang liên hệ</w:t>
        </w:r>
        <w:r>
          <w:rPr>
            <w:noProof/>
            <w:webHidden/>
          </w:rPr>
          <w:tab/>
        </w:r>
        <w:r>
          <w:rPr>
            <w:noProof/>
            <w:webHidden/>
          </w:rPr>
          <w:fldChar w:fldCharType="begin"/>
        </w:r>
        <w:r>
          <w:rPr>
            <w:noProof/>
            <w:webHidden/>
          </w:rPr>
          <w:instrText xml:space="preserve"> PAGEREF _Toc241530206 \h </w:instrText>
        </w:r>
        <w:r>
          <w:rPr>
            <w:noProof/>
            <w:webHidden/>
          </w:rPr>
        </w:r>
        <w:r>
          <w:rPr>
            <w:noProof/>
            <w:webHidden/>
          </w:rPr>
          <w:fldChar w:fldCharType="separate"/>
        </w:r>
        <w:r w:rsidR="000A24FF">
          <w:rPr>
            <w:noProof/>
            <w:webHidden/>
          </w:rPr>
          <w:t>18</w:t>
        </w:r>
        <w:r>
          <w:rPr>
            <w:noProof/>
            <w:webHidden/>
          </w:rPr>
          <w:fldChar w:fldCharType="end"/>
        </w:r>
      </w:hyperlink>
    </w:p>
    <w:p w14:paraId="6359657D" w14:textId="75C5BB05"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207" w:history="1">
        <w:r w:rsidRPr="00351837">
          <w:rPr>
            <w:rStyle w:val="Hyperlink"/>
            <w:noProof/>
          </w:rPr>
          <w:t>Hình 4.5. Trang chương trình đào tạo</w:t>
        </w:r>
        <w:r>
          <w:rPr>
            <w:noProof/>
            <w:webHidden/>
          </w:rPr>
          <w:tab/>
        </w:r>
        <w:r>
          <w:rPr>
            <w:noProof/>
            <w:webHidden/>
          </w:rPr>
          <w:fldChar w:fldCharType="begin"/>
        </w:r>
        <w:r>
          <w:rPr>
            <w:noProof/>
            <w:webHidden/>
          </w:rPr>
          <w:instrText xml:space="preserve"> PAGEREF _Toc241530207 \h </w:instrText>
        </w:r>
        <w:r>
          <w:rPr>
            <w:noProof/>
            <w:webHidden/>
          </w:rPr>
        </w:r>
        <w:r>
          <w:rPr>
            <w:noProof/>
            <w:webHidden/>
          </w:rPr>
          <w:fldChar w:fldCharType="separate"/>
        </w:r>
        <w:r w:rsidR="000A24FF">
          <w:rPr>
            <w:noProof/>
            <w:webHidden/>
          </w:rPr>
          <w:t>19</w:t>
        </w:r>
        <w:r>
          <w:rPr>
            <w:noProof/>
            <w:webHidden/>
          </w:rPr>
          <w:fldChar w:fldCharType="end"/>
        </w:r>
      </w:hyperlink>
    </w:p>
    <w:p w14:paraId="77975C33" w14:textId="64C3A0F3"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208" w:history="1">
        <w:r w:rsidRPr="00351837">
          <w:rPr>
            <w:rStyle w:val="Hyperlink"/>
            <w:noProof/>
          </w:rPr>
          <w:t>Hình 4.6. Trang chi tiết chương trình đào tạo</w:t>
        </w:r>
        <w:r>
          <w:rPr>
            <w:noProof/>
            <w:webHidden/>
          </w:rPr>
          <w:tab/>
        </w:r>
        <w:r>
          <w:rPr>
            <w:noProof/>
            <w:webHidden/>
          </w:rPr>
          <w:fldChar w:fldCharType="begin"/>
        </w:r>
        <w:r>
          <w:rPr>
            <w:noProof/>
            <w:webHidden/>
          </w:rPr>
          <w:instrText xml:space="preserve"> PAGEREF _Toc241530208 \h </w:instrText>
        </w:r>
        <w:r>
          <w:rPr>
            <w:noProof/>
            <w:webHidden/>
          </w:rPr>
        </w:r>
        <w:r>
          <w:rPr>
            <w:noProof/>
            <w:webHidden/>
          </w:rPr>
          <w:fldChar w:fldCharType="separate"/>
        </w:r>
        <w:r w:rsidR="000A24FF">
          <w:rPr>
            <w:noProof/>
            <w:webHidden/>
          </w:rPr>
          <w:t>19</w:t>
        </w:r>
        <w:r>
          <w:rPr>
            <w:noProof/>
            <w:webHidden/>
          </w:rPr>
          <w:fldChar w:fldCharType="end"/>
        </w:r>
      </w:hyperlink>
    </w:p>
    <w:p w14:paraId="04B91109" w14:textId="3AAC14E8"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209" w:history="1">
        <w:r w:rsidRPr="00351837">
          <w:rPr>
            <w:rStyle w:val="Hyperlink"/>
            <w:noProof/>
          </w:rPr>
          <w:t>Hình 4.7. Trang tin tức – sự kiện</w:t>
        </w:r>
        <w:r>
          <w:rPr>
            <w:noProof/>
            <w:webHidden/>
          </w:rPr>
          <w:tab/>
        </w:r>
        <w:r>
          <w:rPr>
            <w:noProof/>
            <w:webHidden/>
          </w:rPr>
          <w:fldChar w:fldCharType="begin"/>
        </w:r>
        <w:r>
          <w:rPr>
            <w:noProof/>
            <w:webHidden/>
          </w:rPr>
          <w:instrText xml:space="preserve"> PAGEREF _Toc241530209 \h </w:instrText>
        </w:r>
        <w:r>
          <w:rPr>
            <w:noProof/>
            <w:webHidden/>
          </w:rPr>
        </w:r>
        <w:r>
          <w:rPr>
            <w:noProof/>
            <w:webHidden/>
          </w:rPr>
          <w:fldChar w:fldCharType="separate"/>
        </w:r>
        <w:r w:rsidR="000A24FF">
          <w:rPr>
            <w:noProof/>
            <w:webHidden/>
          </w:rPr>
          <w:t>20</w:t>
        </w:r>
        <w:r>
          <w:rPr>
            <w:noProof/>
            <w:webHidden/>
          </w:rPr>
          <w:fldChar w:fldCharType="end"/>
        </w:r>
      </w:hyperlink>
    </w:p>
    <w:p w14:paraId="4ACF272A" w14:textId="6FF9059D"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210" w:history="1">
        <w:r w:rsidRPr="00351837">
          <w:rPr>
            <w:rStyle w:val="Hyperlink"/>
            <w:noProof/>
          </w:rPr>
          <w:t>Hình 4.8. Trang chi tiết tin tức</w:t>
        </w:r>
        <w:r>
          <w:rPr>
            <w:noProof/>
            <w:webHidden/>
          </w:rPr>
          <w:tab/>
        </w:r>
        <w:r>
          <w:rPr>
            <w:noProof/>
            <w:webHidden/>
          </w:rPr>
          <w:fldChar w:fldCharType="begin"/>
        </w:r>
        <w:r>
          <w:rPr>
            <w:noProof/>
            <w:webHidden/>
          </w:rPr>
          <w:instrText xml:space="preserve"> PAGEREF _Toc241530210 \h </w:instrText>
        </w:r>
        <w:r>
          <w:rPr>
            <w:noProof/>
            <w:webHidden/>
          </w:rPr>
        </w:r>
        <w:r>
          <w:rPr>
            <w:noProof/>
            <w:webHidden/>
          </w:rPr>
          <w:fldChar w:fldCharType="separate"/>
        </w:r>
        <w:r w:rsidR="000A24FF">
          <w:rPr>
            <w:noProof/>
            <w:webHidden/>
          </w:rPr>
          <w:t>20</w:t>
        </w:r>
        <w:r>
          <w:rPr>
            <w:noProof/>
            <w:webHidden/>
          </w:rPr>
          <w:fldChar w:fldCharType="end"/>
        </w:r>
      </w:hyperlink>
    </w:p>
    <w:p w14:paraId="081E4623" w14:textId="27F62BE2"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211" w:history="1">
        <w:r w:rsidRPr="00351837">
          <w:rPr>
            <w:rStyle w:val="Hyperlink"/>
            <w:noProof/>
          </w:rPr>
          <w:t>Hình 4.9. Trang 404 khi truy cập bài viết nháp</w:t>
        </w:r>
        <w:r>
          <w:rPr>
            <w:noProof/>
            <w:webHidden/>
          </w:rPr>
          <w:tab/>
        </w:r>
        <w:r>
          <w:rPr>
            <w:noProof/>
            <w:webHidden/>
          </w:rPr>
          <w:fldChar w:fldCharType="begin"/>
        </w:r>
        <w:r>
          <w:rPr>
            <w:noProof/>
            <w:webHidden/>
          </w:rPr>
          <w:instrText xml:space="preserve"> PAGEREF _Toc241530211 \h </w:instrText>
        </w:r>
        <w:r>
          <w:rPr>
            <w:noProof/>
            <w:webHidden/>
          </w:rPr>
        </w:r>
        <w:r>
          <w:rPr>
            <w:noProof/>
            <w:webHidden/>
          </w:rPr>
          <w:fldChar w:fldCharType="separate"/>
        </w:r>
        <w:r w:rsidR="000A24FF">
          <w:rPr>
            <w:noProof/>
            <w:webHidden/>
          </w:rPr>
          <w:t>21</w:t>
        </w:r>
        <w:r>
          <w:rPr>
            <w:noProof/>
            <w:webHidden/>
          </w:rPr>
          <w:fldChar w:fldCharType="end"/>
        </w:r>
      </w:hyperlink>
    </w:p>
    <w:p w14:paraId="0C7551F5" w14:textId="755219DC"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212" w:history="1">
        <w:r w:rsidRPr="00351837">
          <w:rPr>
            <w:rStyle w:val="Hyperlink"/>
            <w:noProof/>
          </w:rPr>
          <w:t>Hình 4.10. Giao diện tin tức và thư viện hình ảnh</w:t>
        </w:r>
        <w:r>
          <w:rPr>
            <w:noProof/>
            <w:webHidden/>
          </w:rPr>
          <w:tab/>
        </w:r>
        <w:r>
          <w:rPr>
            <w:noProof/>
            <w:webHidden/>
          </w:rPr>
          <w:fldChar w:fldCharType="begin"/>
        </w:r>
        <w:r>
          <w:rPr>
            <w:noProof/>
            <w:webHidden/>
          </w:rPr>
          <w:instrText xml:space="preserve"> PAGEREF _Toc241530212 \h </w:instrText>
        </w:r>
        <w:r>
          <w:rPr>
            <w:noProof/>
            <w:webHidden/>
          </w:rPr>
        </w:r>
        <w:r>
          <w:rPr>
            <w:noProof/>
            <w:webHidden/>
          </w:rPr>
          <w:fldChar w:fldCharType="separate"/>
        </w:r>
        <w:r w:rsidR="000A24FF">
          <w:rPr>
            <w:noProof/>
            <w:webHidden/>
          </w:rPr>
          <w:t>21</w:t>
        </w:r>
        <w:r>
          <w:rPr>
            <w:noProof/>
            <w:webHidden/>
          </w:rPr>
          <w:fldChar w:fldCharType="end"/>
        </w:r>
      </w:hyperlink>
    </w:p>
    <w:p w14:paraId="0BD5E20C" w14:textId="2C98D9F3"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213" w:history="1">
        <w:r w:rsidRPr="00351837">
          <w:rPr>
            <w:rStyle w:val="Hyperlink"/>
            <w:noProof/>
          </w:rPr>
          <w:t>Hình 4.11. Form đăng ký nhập học</w:t>
        </w:r>
        <w:r>
          <w:rPr>
            <w:noProof/>
            <w:webHidden/>
          </w:rPr>
          <w:tab/>
        </w:r>
        <w:r>
          <w:rPr>
            <w:noProof/>
            <w:webHidden/>
          </w:rPr>
          <w:fldChar w:fldCharType="begin"/>
        </w:r>
        <w:r>
          <w:rPr>
            <w:noProof/>
            <w:webHidden/>
          </w:rPr>
          <w:instrText xml:space="preserve"> PAGEREF _Toc241530213 \h </w:instrText>
        </w:r>
        <w:r>
          <w:rPr>
            <w:noProof/>
            <w:webHidden/>
          </w:rPr>
        </w:r>
        <w:r>
          <w:rPr>
            <w:noProof/>
            <w:webHidden/>
          </w:rPr>
          <w:fldChar w:fldCharType="separate"/>
        </w:r>
        <w:r w:rsidR="000A24FF">
          <w:rPr>
            <w:noProof/>
            <w:webHidden/>
          </w:rPr>
          <w:t>22</w:t>
        </w:r>
        <w:r>
          <w:rPr>
            <w:noProof/>
            <w:webHidden/>
          </w:rPr>
          <w:fldChar w:fldCharType="end"/>
        </w:r>
      </w:hyperlink>
    </w:p>
    <w:p w14:paraId="274DA91F" w14:textId="39B596C1"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214" w:history="1">
        <w:r w:rsidRPr="00351837">
          <w:rPr>
            <w:rStyle w:val="Hyperlink"/>
            <w:noProof/>
          </w:rPr>
          <w:t>Hình 4.12. Form đăng ký nhập học trên điện thoại</w:t>
        </w:r>
        <w:r>
          <w:rPr>
            <w:noProof/>
            <w:webHidden/>
          </w:rPr>
          <w:tab/>
        </w:r>
        <w:r>
          <w:rPr>
            <w:noProof/>
            <w:webHidden/>
          </w:rPr>
          <w:fldChar w:fldCharType="begin"/>
        </w:r>
        <w:r>
          <w:rPr>
            <w:noProof/>
            <w:webHidden/>
          </w:rPr>
          <w:instrText xml:space="preserve"> PAGEREF _Toc241530214 \h </w:instrText>
        </w:r>
        <w:r>
          <w:rPr>
            <w:noProof/>
            <w:webHidden/>
          </w:rPr>
        </w:r>
        <w:r>
          <w:rPr>
            <w:noProof/>
            <w:webHidden/>
          </w:rPr>
          <w:fldChar w:fldCharType="separate"/>
        </w:r>
        <w:r w:rsidR="000A24FF">
          <w:rPr>
            <w:noProof/>
            <w:webHidden/>
          </w:rPr>
          <w:t>22</w:t>
        </w:r>
        <w:r>
          <w:rPr>
            <w:noProof/>
            <w:webHidden/>
          </w:rPr>
          <w:fldChar w:fldCharType="end"/>
        </w:r>
      </w:hyperlink>
    </w:p>
    <w:p w14:paraId="695DDE08" w14:textId="0198DFFF"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215" w:history="1">
        <w:r w:rsidRPr="00351837">
          <w:rPr>
            <w:rStyle w:val="Hyperlink"/>
            <w:noProof/>
          </w:rPr>
          <w:t>Hình 4.13. Form báo lỗi khi thiếu email</w:t>
        </w:r>
        <w:r>
          <w:rPr>
            <w:noProof/>
            <w:webHidden/>
          </w:rPr>
          <w:tab/>
        </w:r>
        <w:r>
          <w:rPr>
            <w:noProof/>
            <w:webHidden/>
          </w:rPr>
          <w:fldChar w:fldCharType="begin"/>
        </w:r>
        <w:r>
          <w:rPr>
            <w:noProof/>
            <w:webHidden/>
          </w:rPr>
          <w:instrText xml:space="preserve"> PAGEREF _Toc241530215 \h </w:instrText>
        </w:r>
        <w:r>
          <w:rPr>
            <w:noProof/>
            <w:webHidden/>
          </w:rPr>
        </w:r>
        <w:r>
          <w:rPr>
            <w:noProof/>
            <w:webHidden/>
          </w:rPr>
          <w:fldChar w:fldCharType="separate"/>
        </w:r>
        <w:r w:rsidR="000A24FF">
          <w:rPr>
            <w:noProof/>
            <w:webHidden/>
          </w:rPr>
          <w:t>23</w:t>
        </w:r>
        <w:r>
          <w:rPr>
            <w:noProof/>
            <w:webHidden/>
          </w:rPr>
          <w:fldChar w:fldCharType="end"/>
        </w:r>
      </w:hyperlink>
    </w:p>
    <w:p w14:paraId="511BB598" w14:textId="1A3BA000"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216" w:history="1">
        <w:r w:rsidRPr="00351837">
          <w:rPr>
            <w:rStyle w:val="Hyperlink"/>
            <w:noProof/>
          </w:rPr>
          <w:t>Hình 4.14. Thông báo gửi đăng ký thành công</w:t>
        </w:r>
        <w:r>
          <w:rPr>
            <w:noProof/>
            <w:webHidden/>
          </w:rPr>
          <w:tab/>
        </w:r>
        <w:r>
          <w:rPr>
            <w:noProof/>
            <w:webHidden/>
          </w:rPr>
          <w:fldChar w:fldCharType="begin"/>
        </w:r>
        <w:r>
          <w:rPr>
            <w:noProof/>
            <w:webHidden/>
          </w:rPr>
          <w:instrText xml:space="preserve"> PAGEREF _Toc241530216 \h </w:instrText>
        </w:r>
        <w:r>
          <w:rPr>
            <w:noProof/>
            <w:webHidden/>
          </w:rPr>
        </w:r>
        <w:r>
          <w:rPr>
            <w:noProof/>
            <w:webHidden/>
          </w:rPr>
          <w:fldChar w:fldCharType="separate"/>
        </w:r>
        <w:r w:rsidR="000A24FF">
          <w:rPr>
            <w:noProof/>
            <w:webHidden/>
          </w:rPr>
          <w:t>23</w:t>
        </w:r>
        <w:r>
          <w:rPr>
            <w:noProof/>
            <w:webHidden/>
          </w:rPr>
          <w:fldChar w:fldCharType="end"/>
        </w:r>
      </w:hyperlink>
    </w:p>
    <w:p w14:paraId="2F125625" w14:textId="0E8B4F9A"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217" w:history="1">
        <w:r w:rsidRPr="00351837">
          <w:rPr>
            <w:rStyle w:val="Hyperlink"/>
            <w:noProof/>
          </w:rPr>
          <w:t>Hình 4.15. Trang đăng nhập quản trị</w:t>
        </w:r>
        <w:r>
          <w:rPr>
            <w:noProof/>
            <w:webHidden/>
          </w:rPr>
          <w:tab/>
        </w:r>
        <w:r>
          <w:rPr>
            <w:noProof/>
            <w:webHidden/>
          </w:rPr>
          <w:fldChar w:fldCharType="begin"/>
        </w:r>
        <w:r>
          <w:rPr>
            <w:noProof/>
            <w:webHidden/>
          </w:rPr>
          <w:instrText xml:space="preserve"> PAGEREF _Toc241530217 \h </w:instrText>
        </w:r>
        <w:r>
          <w:rPr>
            <w:noProof/>
            <w:webHidden/>
          </w:rPr>
        </w:r>
        <w:r>
          <w:rPr>
            <w:noProof/>
            <w:webHidden/>
          </w:rPr>
          <w:fldChar w:fldCharType="separate"/>
        </w:r>
        <w:r w:rsidR="000A24FF">
          <w:rPr>
            <w:noProof/>
            <w:webHidden/>
          </w:rPr>
          <w:t>24</w:t>
        </w:r>
        <w:r>
          <w:rPr>
            <w:noProof/>
            <w:webHidden/>
          </w:rPr>
          <w:fldChar w:fldCharType="end"/>
        </w:r>
      </w:hyperlink>
    </w:p>
    <w:p w14:paraId="6D7F9FAE" w14:textId="3231E114"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218" w:history="1">
        <w:r w:rsidRPr="00351837">
          <w:rPr>
            <w:rStyle w:val="Hyperlink"/>
            <w:noProof/>
          </w:rPr>
          <w:t>Hình 4.16. Giao diện quản trị</w:t>
        </w:r>
        <w:r>
          <w:rPr>
            <w:noProof/>
            <w:webHidden/>
          </w:rPr>
          <w:tab/>
        </w:r>
        <w:r>
          <w:rPr>
            <w:noProof/>
            <w:webHidden/>
          </w:rPr>
          <w:fldChar w:fldCharType="begin"/>
        </w:r>
        <w:r>
          <w:rPr>
            <w:noProof/>
            <w:webHidden/>
          </w:rPr>
          <w:instrText xml:space="preserve"> PAGEREF _Toc241530218 \h </w:instrText>
        </w:r>
        <w:r>
          <w:rPr>
            <w:noProof/>
            <w:webHidden/>
          </w:rPr>
        </w:r>
        <w:r>
          <w:rPr>
            <w:noProof/>
            <w:webHidden/>
          </w:rPr>
          <w:fldChar w:fldCharType="separate"/>
        </w:r>
        <w:r w:rsidR="000A24FF">
          <w:rPr>
            <w:noProof/>
            <w:webHidden/>
          </w:rPr>
          <w:t>24</w:t>
        </w:r>
        <w:r>
          <w:rPr>
            <w:noProof/>
            <w:webHidden/>
          </w:rPr>
          <w:fldChar w:fldCharType="end"/>
        </w:r>
      </w:hyperlink>
    </w:p>
    <w:p w14:paraId="541DD909" w14:textId="3806E4E0"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219" w:history="1">
        <w:r w:rsidRPr="00351837">
          <w:rPr>
            <w:rStyle w:val="Hyperlink"/>
            <w:noProof/>
          </w:rPr>
          <w:t>Hình 4.17. Quản lý tin tức</w:t>
        </w:r>
        <w:r>
          <w:rPr>
            <w:noProof/>
            <w:webHidden/>
          </w:rPr>
          <w:tab/>
        </w:r>
        <w:r>
          <w:rPr>
            <w:noProof/>
            <w:webHidden/>
          </w:rPr>
          <w:fldChar w:fldCharType="begin"/>
        </w:r>
        <w:r>
          <w:rPr>
            <w:noProof/>
            <w:webHidden/>
          </w:rPr>
          <w:instrText xml:space="preserve"> PAGEREF _Toc241530219 \h </w:instrText>
        </w:r>
        <w:r>
          <w:rPr>
            <w:noProof/>
            <w:webHidden/>
          </w:rPr>
        </w:r>
        <w:r>
          <w:rPr>
            <w:noProof/>
            <w:webHidden/>
          </w:rPr>
          <w:fldChar w:fldCharType="separate"/>
        </w:r>
        <w:r w:rsidR="000A24FF">
          <w:rPr>
            <w:noProof/>
            <w:webHidden/>
          </w:rPr>
          <w:t>25</w:t>
        </w:r>
        <w:r>
          <w:rPr>
            <w:noProof/>
            <w:webHidden/>
          </w:rPr>
          <w:fldChar w:fldCharType="end"/>
        </w:r>
      </w:hyperlink>
    </w:p>
    <w:p w14:paraId="181C0DCE" w14:textId="00A156CB"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220" w:history="1">
        <w:r w:rsidRPr="00351837">
          <w:rPr>
            <w:rStyle w:val="Hyperlink"/>
            <w:noProof/>
          </w:rPr>
          <w:t>Hình 4.18. Form thêm tin tức</w:t>
        </w:r>
        <w:r>
          <w:rPr>
            <w:noProof/>
            <w:webHidden/>
          </w:rPr>
          <w:tab/>
        </w:r>
        <w:r>
          <w:rPr>
            <w:noProof/>
            <w:webHidden/>
          </w:rPr>
          <w:fldChar w:fldCharType="begin"/>
        </w:r>
        <w:r>
          <w:rPr>
            <w:noProof/>
            <w:webHidden/>
          </w:rPr>
          <w:instrText xml:space="preserve"> PAGEREF _Toc241530220 \h </w:instrText>
        </w:r>
        <w:r>
          <w:rPr>
            <w:noProof/>
            <w:webHidden/>
          </w:rPr>
        </w:r>
        <w:r>
          <w:rPr>
            <w:noProof/>
            <w:webHidden/>
          </w:rPr>
          <w:fldChar w:fldCharType="separate"/>
        </w:r>
        <w:r w:rsidR="000A24FF">
          <w:rPr>
            <w:noProof/>
            <w:webHidden/>
          </w:rPr>
          <w:t>25</w:t>
        </w:r>
        <w:r>
          <w:rPr>
            <w:noProof/>
            <w:webHidden/>
          </w:rPr>
          <w:fldChar w:fldCharType="end"/>
        </w:r>
      </w:hyperlink>
    </w:p>
    <w:p w14:paraId="074A6205" w14:textId="7DD99F7D"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221" w:history="1">
        <w:r w:rsidRPr="00351837">
          <w:rPr>
            <w:rStyle w:val="Hyperlink"/>
            <w:noProof/>
          </w:rPr>
          <w:t>Hình 4.19. Quản lý chương trình đào tạo</w:t>
        </w:r>
        <w:r>
          <w:rPr>
            <w:noProof/>
            <w:webHidden/>
          </w:rPr>
          <w:tab/>
        </w:r>
        <w:r>
          <w:rPr>
            <w:noProof/>
            <w:webHidden/>
          </w:rPr>
          <w:fldChar w:fldCharType="begin"/>
        </w:r>
        <w:r>
          <w:rPr>
            <w:noProof/>
            <w:webHidden/>
          </w:rPr>
          <w:instrText xml:space="preserve"> PAGEREF _Toc241530221 \h </w:instrText>
        </w:r>
        <w:r>
          <w:rPr>
            <w:noProof/>
            <w:webHidden/>
          </w:rPr>
        </w:r>
        <w:r>
          <w:rPr>
            <w:noProof/>
            <w:webHidden/>
          </w:rPr>
          <w:fldChar w:fldCharType="separate"/>
        </w:r>
        <w:r w:rsidR="000A24FF">
          <w:rPr>
            <w:noProof/>
            <w:webHidden/>
          </w:rPr>
          <w:t>26</w:t>
        </w:r>
        <w:r>
          <w:rPr>
            <w:noProof/>
            <w:webHidden/>
          </w:rPr>
          <w:fldChar w:fldCharType="end"/>
        </w:r>
      </w:hyperlink>
    </w:p>
    <w:p w14:paraId="4B9F068C" w14:textId="4D054BB0"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222" w:history="1">
        <w:r w:rsidRPr="00351837">
          <w:rPr>
            <w:rStyle w:val="Hyperlink"/>
            <w:noProof/>
          </w:rPr>
          <w:t>Hình 4.20. Quản lý hình ảnh</w:t>
        </w:r>
        <w:r>
          <w:rPr>
            <w:noProof/>
            <w:webHidden/>
          </w:rPr>
          <w:tab/>
        </w:r>
        <w:r>
          <w:rPr>
            <w:noProof/>
            <w:webHidden/>
          </w:rPr>
          <w:fldChar w:fldCharType="begin"/>
        </w:r>
        <w:r>
          <w:rPr>
            <w:noProof/>
            <w:webHidden/>
          </w:rPr>
          <w:instrText xml:space="preserve"> PAGEREF _Toc241530222 \h </w:instrText>
        </w:r>
        <w:r>
          <w:rPr>
            <w:noProof/>
            <w:webHidden/>
          </w:rPr>
        </w:r>
        <w:r>
          <w:rPr>
            <w:noProof/>
            <w:webHidden/>
          </w:rPr>
          <w:fldChar w:fldCharType="separate"/>
        </w:r>
        <w:r w:rsidR="000A24FF">
          <w:rPr>
            <w:noProof/>
            <w:webHidden/>
          </w:rPr>
          <w:t>26</w:t>
        </w:r>
        <w:r>
          <w:rPr>
            <w:noProof/>
            <w:webHidden/>
          </w:rPr>
          <w:fldChar w:fldCharType="end"/>
        </w:r>
      </w:hyperlink>
    </w:p>
    <w:p w14:paraId="2ECB138F" w14:textId="39535C85"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223" w:history="1">
        <w:r w:rsidRPr="00351837">
          <w:rPr>
            <w:rStyle w:val="Hyperlink"/>
            <w:noProof/>
          </w:rPr>
          <w:t>Hình 4.21. Danh sách hồ sơ đăng ký</w:t>
        </w:r>
        <w:r>
          <w:rPr>
            <w:noProof/>
            <w:webHidden/>
          </w:rPr>
          <w:tab/>
        </w:r>
        <w:r>
          <w:rPr>
            <w:noProof/>
            <w:webHidden/>
          </w:rPr>
          <w:fldChar w:fldCharType="begin"/>
        </w:r>
        <w:r>
          <w:rPr>
            <w:noProof/>
            <w:webHidden/>
          </w:rPr>
          <w:instrText xml:space="preserve"> PAGEREF _Toc241530223 \h </w:instrText>
        </w:r>
        <w:r>
          <w:rPr>
            <w:noProof/>
            <w:webHidden/>
          </w:rPr>
        </w:r>
        <w:r>
          <w:rPr>
            <w:noProof/>
            <w:webHidden/>
          </w:rPr>
          <w:fldChar w:fldCharType="separate"/>
        </w:r>
        <w:r w:rsidR="000A24FF">
          <w:rPr>
            <w:noProof/>
            <w:webHidden/>
          </w:rPr>
          <w:t>27</w:t>
        </w:r>
        <w:r>
          <w:rPr>
            <w:noProof/>
            <w:webHidden/>
          </w:rPr>
          <w:fldChar w:fldCharType="end"/>
        </w:r>
      </w:hyperlink>
    </w:p>
    <w:p w14:paraId="3FBA219A" w14:textId="2D86D096"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224" w:history="1">
        <w:r w:rsidRPr="00351837">
          <w:rPr>
            <w:rStyle w:val="Hyperlink"/>
            <w:noProof/>
          </w:rPr>
          <w:t>Hình 4.22. Chi tiết và xử lý hồ sơ đăng ký</w:t>
        </w:r>
        <w:r>
          <w:rPr>
            <w:noProof/>
            <w:webHidden/>
          </w:rPr>
          <w:tab/>
        </w:r>
        <w:r>
          <w:rPr>
            <w:noProof/>
            <w:webHidden/>
          </w:rPr>
          <w:fldChar w:fldCharType="begin"/>
        </w:r>
        <w:r>
          <w:rPr>
            <w:noProof/>
            <w:webHidden/>
          </w:rPr>
          <w:instrText xml:space="preserve"> PAGEREF _Toc241530224 \h </w:instrText>
        </w:r>
        <w:r>
          <w:rPr>
            <w:noProof/>
            <w:webHidden/>
          </w:rPr>
        </w:r>
        <w:r>
          <w:rPr>
            <w:noProof/>
            <w:webHidden/>
          </w:rPr>
          <w:fldChar w:fldCharType="separate"/>
        </w:r>
        <w:r w:rsidR="000A24FF">
          <w:rPr>
            <w:noProof/>
            <w:webHidden/>
          </w:rPr>
          <w:t>27</w:t>
        </w:r>
        <w:r>
          <w:rPr>
            <w:noProof/>
            <w:webHidden/>
          </w:rPr>
          <w:fldChar w:fldCharType="end"/>
        </w:r>
      </w:hyperlink>
    </w:p>
    <w:p w14:paraId="62A7E3D0" w14:textId="5ACDC9D0"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225" w:history="1">
        <w:r w:rsidRPr="00351837">
          <w:rPr>
            <w:rStyle w:val="Hyperlink"/>
            <w:noProof/>
          </w:rPr>
          <w:t>Hình 4.23. Cài đặt thông tin trường</w:t>
        </w:r>
        <w:r>
          <w:rPr>
            <w:noProof/>
            <w:webHidden/>
          </w:rPr>
          <w:tab/>
        </w:r>
        <w:r>
          <w:rPr>
            <w:noProof/>
            <w:webHidden/>
          </w:rPr>
          <w:fldChar w:fldCharType="begin"/>
        </w:r>
        <w:r>
          <w:rPr>
            <w:noProof/>
            <w:webHidden/>
          </w:rPr>
          <w:instrText xml:space="preserve"> PAGEREF _Toc241530225 \h </w:instrText>
        </w:r>
        <w:r>
          <w:rPr>
            <w:noProof/>
            <w:webHidden/>
          </w:rPr>
        </w:r>
        <w:r>
          <w:rPr>
            <w:noProof/>
            <w:webHidden/>
          </w:rPr>
          <w:fldChar w:fldCharType="separate"/>
        </w:r>
        <w:r w:rsidR="000A24FF">
          <w:rPr>
            <w:noProof/>
            <w:webHidden/>
          </w:rPr>
          <w:t>28</w:t>
        </w:r>
        <w:r>
          <w:rPr>
            <w:noProof/>
            <w:webHidden/>
          </w:rPr>
          <w:fldChar w:fldCharType="end"/>
        </w:r>
      </w:hyperlink>
    </w:p>
    <w:p w14:paraId="5DDB9EB8" w14:textId="5751135F" w:rsidR="00E907CB" w:rsidRDefault="00E907CB">
      <w:pPr>
        <w:pStyle w:val="TOC4"/>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41530226" w:history="1">
        <w:r w:rsidRPr="00351837">
          <w:rPr>
            <w:rStyle w:val="Hyperlink"/>
            <w:noProof/>
          </w:rPr>
          <w:t>Hình 4.24. Quản lý tài khoản</w:t>
        </w:r>
        <w:r>
          <w:rPr>
            <w:noProof/>
            <w:webHidden/>
          </w:rPr>
          <w:tab/>
        </w:r>
        <w:r>
          <w:rPr>
            <w:noProof/>
            <w:webHidden/>
          </w:rPr>
          <w:fldChar w:fldCharType="begin"/>
        </w:r>
        <w:r>
          <w:rPr>
            <w:noProof/>
            <w:webHidden/>
          </w:rPr>
          <w:instrText xml:space="preserve"> PAGEREF _Toc241530226 \h </w:instrText>
        </w:r>
        <w:r>
          <w:rPr>
            <w:noProof/>
            <w:webHidden/>
          </w:rPr>
        </w:r>
        <w:r>
          <w:rPr>
            <w:noProof/>
            <w:webHidden/>
          </w:rPr>
          <w:fldChar w:fldCharType="separate"/>
        </w:r>
        <w:r w:rsidR="000A24FF">
          <w:rPr>
            <w:noProof/>
            <w:webHidden/>
          </w:rPr>
          <w:t>28</w:t>
        </w:r>
        <w:r>
          <w:rPr>
            <w:noProof/>
            <w:webHidden/>
          </w:rPr>
          <w:fldChar w:fldCharType="end"/>
        </w:r>
      </w:hyperlink>
    </w:p>
    <w:p w14:paraId="20AFC102" w14:textId="4D64D1DC" w:rsidR="00961639" w:rsidRDefault="004639CC">
      <w:r>
        <w:fldChar w:fldCharType="end"/>
      </w:r>
    </w:p>
    <w:p w14:paraId="118C20A7" w14:textId="77777777" w:rsidR="00961639" w:rsidRDefault="004639CC">
      <w:pPr>
        <w:pageBreakBefore/>
        <w:jc w:val="center"/>
      </w:pPr>
      <w:r>
        <w:rPr>
          <w:b/>
          <w:sz w:val="28"/>
        </w:rPr>
        <w:lastRenderedPageBreak/>
        <w:t>KÝ HIỆU CÁC CỤM TỪ VIẾT TẮT</w:t>
      </w:r>
    </w:p>
    <w:tbl>
      <w:tblPr>
        <w:tblStyle w:val="TableGrid"/>
        <w:tblW w:w="0" w:type="auto"/>
        <w:jc w:val="center"/>
        <w:tblLook w:val="04A0" w:firstRow="1" w:lastRow="0" w:firstColumn="1" w:lastColumn="0" w:noHBand="0" w:noVBand="1"/>
      </w:tblPr>
      <w:tblGrid>
        <w:gridCol w:w="4639"/>
        <w:gridCol w:w="4648"/>
      </w:tblGrid>
      <w:tr w:rsidR="00961639" w14:paraId="3E4CD6F2" w14:textId="77777777">
        <w:trPr>
          <w:tblHeader/>
          <w:jc w:val="center"/>
        </w:trPr>
        <w:tc>
          <w:tcPr>
            <w:tcW w:w="4702" w:type="dxa"/>
            <w:shd w:val="clear" w:color="auto" w:fill="D9EAF7"/>
            <w:vAlign w:val="center"/>
          </w:tcPr>
          <w:p w14:paraId="47CD5F9D" w14:textId="77777777" w:rsidR="00961639" w:rsidRDefault="004639CC">
            <w:r>
              <w:rPr>
                <w:b/>
                <w:sz w:val="24"/>
              </w:rPr>
              <w:t>Viết tắt</w:t>
            </w:r>
          </w:p>
        </w:tc>
        <w:tc>
          <w:tcPr>
            <w:tcW w:w="4702" w:type="dxa"/>
            <w:shd w:val="clear" w:color="auto" w:fill="D9EAF7"/>
            <w:vAlign w:val="center"/>
          </w:tcPr>
          <w:p w14:paraId="2CD9E5AD" w14:textId="77777777" w:rsidR="00961639" w:rsidRDefault="004639CC">
            <w:r>
              <w:rPr>
                <w:b/>
                <w:sz w:val="24"/>
              </w:rPr>
              <w:t>Giải thích</w:t>
            </w:r>
          </w:p>
        </w:tc>
      </w:tr>
      <w:tr w:rsidR="00961639" w14:paraId="73FAA96D" w14:textId="77777777">
        <w:trPr>
          <w:jc w:val="center"/>
        </w:trPr>
        <w:tc>
          <w:tcPr>
            <w:tcW w:w="4702" w:type="dxa"/>
          </w:tcPr>
          <w:p w14:paraId="24DEC520" w14:textId="77777777" w:rsidR="00961639" w:rsidRDefault="004639CC">
            <w:pPr>
              <w:spacing w:after="40" w:line="240" w:lineRule="auto"/>
            </w:pPr>
            <w:r>
              <w:rPr>
                <w:sz w:val="22"/>
              </w:rPr>
              <w:t>CSDL</w:t>
            </w:r>
          </w:p>
        </w:tc>
        <w:tc>
          <w:tcPr>
            <w:tcW w:w="4702" w:type="dxa"/>
          </w:tcPr>
          <w:p w14:paraId="113D33D8" w14:textId="77777777" w:rsidR="00961639" w:rsidRDefault="004639CC">
            <w:pPr>
              <w:spacing w:after="40" w:line="240" w:lineRule="auto"/>
            </w:pPr>
            <w:r>
              <w:rPr>
                <w:sz w:val="22"/>
              </w:rPr>
              <w:t>Cơ sở dữ liệu</w:t>
            </w:r>
          </w:p>
        </w:tc>
      </w:tr>
      <w:tr w:rsidR="00961639" w14:paraId="1E9FF4C1" w14:textId="77777777">
        <w:trPr>
          <w:jc w:val="center"/>
        </w:trPr>
        <w:tc>
          <w:tcPr>
            <w:tcW w:w="4702" w:type="dxa"/>
          </w:tcPr>
          <w:p w14:paraId="7242B122" w14:textId="77777777" w:rsidR="00961639" w:rsidRDefault="004639CC">
            <w:pPr>
              <w:spacing w:after="40" w:line="240" w:lineRule="auto"/>
            </w:pPr>
            <w:r>
              <w:rPr>
                <w:sz w:val="22"/>
              </w:rPr>
              <w:t>CSRF</w:t>
            </w:r>
          </w:p>
        </w:tc>
        <w:tc>
          <w:tcPr>
            <w:tcW w:w="4702" w:type="dxa"/>
          </w:tcPr>
          <w:p w14:paraId="03924CFB" w14:textId="77777777" w:rsidR="00961639" w:rsidRDefault="004639CC">
            <w:pPr>
              <w:spacing w:after="40" w:line="240" w:lineRule="auto"/>
            </w:pPr>
            <w:r>
              <w:rPr>
                <w:sz w:val="22"/>
              </w:rPr>
              <w:t>Cross-Site Request Forgery – giả mạo yêu cầu liên trang</w:t>
            </w:r>
          </w:p>
        </w:tc>
      </w:tr>
      <w:tr w:rsidR="00961639" w14:paraId="3FADB8E0" w14:textId="77777777">
        <w:trPr>
          <w:jc w:val="center"/>
        </w:trPr>
        <w:tc>
          <w:tcPr>
            <w:tcW w:w="4702" w:type="dxa"/>
          </w:tcPr>
          <w:p w14:paraId="797D5319" w14:textId="77777777" w:rsidR="00961639" w:rsidRDefault="004639CC">
            <w:pPr>
              <w:spacing w:after="40" w:line="240" w:lineRule="auto"/>
            </w:pPr>
            <w:r>
              <w:rPr>
                <w:sz w:val="22"/>
              </w:rPr>
              <w:t>CSS</w:t>
            </w:r>
          </w:p>
        </w:tc>
        <w:tc>
          <w:tcPr>
            <w:tcW w:w="4702" w:type="dxa"/>
          </w:tcPr>
          <w:p w14:paraId="57E9CEC1" w14:textId="77777777" w:rsidR="00961639" w:rsidRDefault="004639CC">
            <w:pPr>
              <w:spacing w:after="40" w:line="240" w:lineRule="auto"/>
            </w:pPr>
            <w:r>
              <w:rPr>
                <w:sz w:val="22"/>
              </w:rPr>
              <w:t>Cascading Style Sheets</w:t>
            </w:r>
          </w:p>
        </w:tc>
      </w:tr>
      <w:tr w:rsidR="00961639" w14:paraId="2994D5A3" w14:textId="77777777">
        <w:trPr>
          <w:jc w:val="center"/>
        </w:trPr>
        <w:tc>
          <w:tcPr>
            <w:tcW w:w="4702" w:type="dxa"/>
          </w:tcPr>
          <w:p w14:paraId="069A3F66" w14:textId="77777777" w:rsidR="00961639" w:rsidRDefault="004639CC">
            <w:pPr>
              <w:spacing w:after="40" w:line="240" w:lineRule="auto"/>
            </w:pPr>
            <w:r>
              <w:rPr>
                <w:sz w:val="22"/>
              </w:rPr>
              <w:t>ERD</w:t>
            </w:r>
          </w:p>
        </w:tc>
        <w:tc>
          <w:tcPr>
            <w:tcW w:w="4702" w:type="dxa"/>
          </w:tcPr>
          <w:p w14:paraId="667ECD3F" w14:textId="77777777" w:rsidR="00961639" w:rsidRDefault="004639CC">
            <w:pPr>
              <w:spacing w:after="40" w:line="240" w:lineRule="auto"/>
            </w:pPr>
            <w:r>
              <w:rPr>
                <w:sz w:val="22"/>
              </w:rPr>
              <w:t>Entity Relationship Diagram – sơ đồ thực thể liên kết</w:t>
            </w:r>
          </w:p>
        </w:tc>
      </w:tr>
      <w:tr w:rsidR="00961639" w14:paraId="7D8B3EB1" w14:textId="77777777">
        <w:trPr>
          <w:jc w:val="center"/>
        </w:trPr>
        <w:tc>
          <w:tcPr>
            <w:tcW w:w="4702" w:type="dxa"/>
          </w:tcPr>
          <w:p w14:paraId="4DD48955" w14:textId="77777777" w:rsidR="00961639" w:rsidRDefault="004639CC">
            <w:pPr>
              <w:spacing w:after="40" w:line="240" w:lineRule="auto"/>
            </w:pPr>
            <w:r>
              <w:rPr>
                <w:sz w:val="22"/>
              </w:rPr>
              <w:t>HTML</w:t>
            </w:r>
          </w:p>
        </w:tc>
        <w:tc>
          <w:tcPr>
            <w:tcW w:w="4702" w:type="dxa"/>
          </w:tcPr>
          <w:p w14:paraId="6DA567C7" w14:textId="77777777" w:rsidR="00961639" w:rsidRDefault="004639CC">
            <w:pPr>
              <w:spacing w:after="40" w:line="240" w:lineRule="auto"/>
            </w:pPr>
            <w:r>
              <w:rPr>
                <w:sz w:val="22"/>
              </w:rPr>
              <w:t>HyperText Markup Language</w:t>
            </w:r>
          </w:p>
        </w:tc>
      </w:tr>
      <w:tr w:rsidR="00961639" w14:paraId="58ABF416" w14:textId="77777777">
        <w:trPr>
          <w:jc w:val="center"/>
        </w:trPr>
        <w:tc>
          <w:tcPr>
            <w:tcW w:w="4702" w:type="dxa"/>
          </w:tcPr>
          <w:p w14:paraId="61F100D0" w14:textId="77777777" w:rsidR="00961639" w:rsidRDefault="004639CC">
            <w:pPr>
              <w:spacing w:after="40" w:line="240" w:lineRule="auto"/>
            </w:pPr>
            <w:r>
              <w:rPr>
                <w:sz w:val="22"/>
              </w:rPr>
              <w:t>HTTP</w:t>
            </w:r>
          </w:p>
        </w:tc>
        <w:tc>
          <w:tcPr>
            <w:tcW w:w="4702" w:type="dxa"/>
          </w:tcPr>
          <w:p w14:paraId="75B916C8" w14:textId="77777777" w:rsidR="00961639" w:rsidRDefault="004639CC">
            <w:pPr>
              <w:spacing w:after="40" w:line="240" w:lineRule="auto"/>
            </w:pPr>
            <w:r>
              <w:rPr>
                <w:sz w:val="22"/>
              </w:rPr>
              <w:t>HyperText Transfer Protocol</w:t>
            </w:r>
          </w:p>
        </w:tc>
      </w:tr>
      <w:tr w:rsidR="00961639" w14:paraId="143E2A2E" w14:textId="77777777">
        <w:trPr>
          <w:jc w:val="center"/>
        </w:trPr>
        <w:tc>
          <w:tcPr>
            <w:tcW w:w="4702" w:type="dxa"/>
          </w:tcPr>
          <w:p w14:paraId="57BFCC87" w14:textId="77777777" w:rsidR="00961639" w:rsidRDefault="004639CC">
            <w:pPr>
              <w:spacing w:after="40" w:line="240" w:lineRule="auto"/>
            </w:pPr>
            <w:r>
              <w:rPr>
                <w:sz w:val="22"/>
              </w:rPr>
              <w:t>MIME</w:t>
            </w:r>
          </w:p>
        </w:tc>
        <w:tc>
          <w:tcPr>
            <w:tcW w:w="4702" w:type="dxa"/>
          </w:tcPr>
          <w:p w14:paraId="74163D64" w14:textId="77777777" w:rsidR="00961639" w:rsidRDefault="004639CC">
            <w:pPr>
              <w:spacing w:after="40" w:line="240" w:lineRule="auto"/>
            </w:pPr>
            <w:r>
              <w:rPr>
                <w:sz w:val="22"/>
              </w:rPr>
              <w:t>Multipurpose Internet Mail Extensions – kiểu nội dung của tệp</w:t>
            </w:r>
          </w:p>
        </w:tc>
      </w:tr>
      <w:tr w:rsidR="00961639" w14:paraId="52900DB8" w14:textId="77777777">
        <w:trPr>
          <w:jc w:val="center"/>
        </w:trPr>
        <w:tc>
          <w:tcPr>
            <w:tcW w:w="4702" w:type="dxa"/>
          </w:tcPr>
          <w:p w14:paraId="2FE4DC23" w14:textId="77777777" w:rsidR="00961639" w:rsidRDefault="004639CC">
            <w:pPr>
              <w:spacing w:after="40" w:line="240" w:lineRule="auto"/>
            </w:pPr>
            <w:r>
              <w:rPr>
                <w:sz w:val="22"/>
              </w:rPr>
              <w:t>MVC</w:t>
            </w:r>
          </w:p>
        </w:tc>
        <w:tc>
          <w:tcPr>
            <w:tcW w:w="4702" w:type="dxa"/>
          </w:tcPr>
          <w:p w14:paraId="79DDF1BE" w14:textId="77777777" w:rsidR="00961639" w:rsidRDefault="004639CC">
            <w:pPr>
              <w:spacing w:after="40" w:line="240" w:lineRule="auto"/>
            </w:pPr>
            <w:r>
              <w:rPr>
                <w:sz w:val="22"/>
              </w:rPr>
              <w:t>Model – View – Controller</w:t>
            </w:r>
          </w:p>
        </w:tc>
      </w:tr>
      <w:tr w:rsidR="00961639" w14:paraId="09BE690E" w14:textId="77777777">
        <w:trPr>
          <w:jc w:val="center"/>
        </w:trPr>
        <w:tc>
          <w:tcPr>
            <w:tcW w:w="4702" w:type="dxa"/>
          </w:tcPr>
          <w:p w14:paraId="7B6B23E2" w14:textId="77777777" w:rsidR="00961639" w:rsidRDefault="004639CC">
            <w:pPr>
              <w:spacing w:after="40" w:line="240" w:lineRule="auto"/>
            </w:pPr>
            <w:r>
              <w:rPr>
                <w:sz w:val="22"/>
              </w:rPr>
              <w:t>PDO</w:t>
            </w:r>
          </w:p>
        </w:tc>
        <w:tc>
          <w:tcPr>
            <w:tcW w:w="4702" w:type="dxa"/>
          </w:tcPr>
          <w:p w14:paraId="584C7F59" w14:textId="77777777" w:rsidR="00961639" w:rsidRDefault="004639CC">
            <w:pPr>
              <w:spacing w:after="40" w:line="240" w:lineRule="auto"/>
            </w:pPr>
            <w:r>
              <w:rPr>
                <w:sz w:val="22"/>
              </w:rPr>
              <w:t>PHP Data Objects</w:t>
            </w:r>
          </w:p>
        </w:tc>
      </w:tr>
      <w:tr w:rsidR="00961639" w14:paraId="182EB6AC" w14:textId="77777777">
        <w:trPr>
          <w:jc w:val="center"/>
        </w:trPr>
        <w:tc>
          <w:tcPr>
            <w:tcW w:w="4702" w:type="dxa"/>
          </w:tcPr>
          <w:p w14:paraId="68D0EAE4" w14:textId="77777777" w:rsidR="00961639" w:rsidRDefault="004639CC">
            <w:pPr>
              <w:spacing w:after="40" w:line="240" w:lineRule="auto"/>
            </w:pPr>
            <w:r>
              <w:rPr>
                <w:sz w:val="22"/>
              </w:rPr>
              <w:t>PHP</w:t>
            </w:r>
          </w:p>
        </w:tc>
        <w:tc>
          <w:tcPr>
            <w:tcW w:w="4702" w:type="dxa"/>
          </w:tcPr>
          <w:p w14:paraId="31D01E7F" w14:textId="77777777" w:rsidR="00961639" w:rsidRDefault="004639CC">
            <w:pPr>
              <w:spacing w:after="40" w:line="240" w:lineRule="auto"/>
            </w:pPr>
            <w:r>
              <w:rPr>
                <w:sz w:val="22"/>
              </w:rPr>
              <w:t>PHP: Hypertext Preprocessor</w:t>
            </w:r>
          </w:p>
        </w:tc>
      </w:tr>
      <w:tr w:rsidR="00961639" w14:paraId="6C8414A4" w14:textId="77777777">
        <w:trPr>
          <w:jc w:val="center"/>
        </w:trPr>
        <w:tc>
          <w:tcPr>
            <w:tcW w:w="4702" w:type="dxa"/>
          </w:tcPr>
          <w:p w14:paraId="5322915E" w14:textId="77777777" w:rsidR="00961639" w:rsidRDefault="004639CC">
            <w:pPr>
              <w:spacing w:after="40" w:line="240" w:lineRule="auto"/>
            </w:pPr>
            <w:r>
              <w:rPr>
                <w:sz w:val="22"/>
              </w:rPr>
              <w:t>SQL</w:t>
            </w:r>
          </w:p>
        </w:tc>
        <w:tc>
          <w:tcPr>
            <w:tcW w:w="4702" w:type="dxa"/>
          </w:tcPr>
          <w:p w14:paraId="702F956B" w14:textId="77777777" w:rsidR="00961639" w:rsidRDefault="004639CC">
            <w:pPr>
              <w:spacing w:after="40" w:line="240" w:lineRule="auto"/>
            </w:pPr>
            <w:r>
              <w:rPr>
                <w:sz w:val="22"/>
              </w:rPr>
              <w:t>Structured Query Language</w:t>
            </w:r>
          </w:p>
        </w:tc>
      </w:tr>
      <w:tr w:rsidR="00961639" w14:paraId="065195BF" w14:textId="77777777">
        <w:trPr>
          <w:jc w:val="center"/>
        </w:trPr>
        <w:tc>
          <w:tcPr>
            <w:tcW w:w="4702" w:type="dxa"/>
          </w:tcPr>
          <w:p w14:paraId="2218D1A3" w14:textId="77777777" w:rsidR="00961639" w:rsidRDefault="004639CC">
            <w:pPr>
              <w:spacing w:after="40" w:line="240" w:lineRule="auto"/>
            </w:pPr>
            <w:r>
              <w:rPr>
                <w:sz w:val="22"/>
              </w:rPr>
              <w:t>URL</w:t>
            </w:r>
          </w:p>
        </w:tc>
        <w:tc>
          <w:tcPr>
            <w:tcW w:w="4702" w:type="dxa"/>
          </w:tcPr>
          <w:p w14:paraId="2D2F3002" w14:textId="77777777" w:rsidR="00961639" w:rsidRDefault="004639CC">
            <w:pPr>
              <w:spacing w:after="40" w:line="240" w:lineRule="auto"/>
            </w:pPr>
            <w:r>
              <w:rPr>
                <w:sz w:val="22"/>
              </w:rPr>
              <w:t>Uniform Resource Locator</w:t>
            </w:r>
          </w:p>
        </w:tc>
      </w:tr>
      <w:tr w:rsidR="00961639" w14:paraId="74A20234" w14:textId="77777777">
        <w:trPr>
          <w:jc w:val="center"/>
        </w:trPr>
        <w:tc>
          <w:tcPr>
            <w:tcW w:w="4702" w:type="dxa"/>
          </w:tcPr>
          <w:p w14:paraId="02EA6BC6" w14:textId="77777777" w:rsidR="00961639" w:rsidRDefault="004639CC">
            <w:pPr>
              <w:spacing w:after="40" w:line="240" w:lineRule="auto"/>
            </w:pPr>
            <w:r>
              <w:rPr>
                <w:sz w:val="22"/>
              </w:rPr>
              <w:t>XSS</w:t>
            </w:r>
          </w:p>
        </w:tc>
        <w:tc>
          <w:tcPr>
            <w:tcW w:w="4702" w:type="dxa"/>
          </w:tcPr>
          <w:p w14:paraId="763544EC" w14:textId="77777777" w:rsidR="00961639" w:rsidRDefault="004639CC">
            <w:pPr>
              <w:spacing w:after="40" w:line="240" w:lineRule="auto"/>
            </w:pPr>
            <w:r>
              <w:rPr>
                <w:sz w:val="22"/>
              </w:rPr>
              <w:t>Cross-Site Scripting – chèn mã độc vào trang web</w:t>
            </w:r>
          </w:p>
        </w:tc>
      </w:tr>
    </w:tbl>
    <w:p w14:paraId="063B6806" w14:textId="77777777" w:rsidR="00961639" w:rsidRDefault="004639CC">
      <w:pPr>
        <w:pageBreakBefore/>
        <w:jc w:val="center"/>
      </w:pPr>
      <w:r>
        <w:rPr>
          <w:b/>
          <w:sz w:val="28"/>
        </w:rPr>
        <w:lastRenderedPageBreak/>
        <w:t>TÓM TẮT ĐỒ ÁN</w:t>
      </w:r>
    </w:p>
    <w:p w14:paraId="30126DA5" w14:textId="77777777" w:rsidR="00961639" w:rsidRDefault="004639CC">
      <w:pPr>
        <w:jc w:val="both"/>
      </w:pPr>
      <w:r>
        <w:t>Đồ án xây dựng website Trường Trung học Quốc tế DNC nhằm giới thiệu trường, quảng bá chương trình đào tạo, cập nhật tin tức – hoạt động và tiếp nhận đăng ký nhập học trực tuyến. Hệ thống được xây dựng bằng PHP 8.2 và MySQL 8.0, giao diện dùng HTML, CSS và JavaScript thuần.</w:t>
      </w:r>
    </w:p>
    <w:p w14:paraId="4E052703" w14:textId="77777777" w:rsidR="00961639" w:rsidRDefault="004639CC">
      <w:pPr>
        <w:jc w:val="both"/>
      </w:pPr>
      <w:r>
        <w:t>Hướng tiếp cận là phân tích yêu cầu thành sáu nhóm chức năng F01–F06, thiết kế cơ sở dữ liệu 6 bảng và cài đặt theo mô hình MVC không dùng framework. Mỗi module được phát triển trên một nhánh Git riêng và kiểm thử ngay sau khi hoàn thành; hệ thống được đóng gói bằng Docker Compose để chạy lại dễ dàng.</w:t>
      </w:r>
    </w:p>
    <w:p w14:paraId="36B67049" w14:textId="77777777" w:rsidR="00961639" w:rsidRDefault="004639CC">
      <w:pPr>
        <w:jc w:val="both"/>
      </w:pPr>
      <w:r>
        <w:t>Kết quả: website hoàn thành đủ sáu nhóm chức năng, gồm khu vực công khai và khu vực quản trị có phân quyền, áp dụng các biện pháp bảo mật cơ bản (băm mật khẩu, prepared statement, CSRF token, escape dữ liệu, kiểm tra tệp tải lên). Cả 16/16 ca kiểm thử chức năng, bảo mật và luồng nghiệp vụ đều đạt.</w:t>
      </w:r>
    </w:p>
    <w:p w14:paraId="0FFE8454" w14:textId="77777777" w:rsidR="00961639" w:rsidRDefault="00961639">
      <w:pPr>
        <w:spacing w:after="0"/>
        <w:sectPr w:rsidR="00961639">
          <w:pgSz w:w="11906" w:h="16838"/>
          <w:pgMar w:top="1134" w:right="1134" w:bottom="1134" w:left="1701" w:header="567" w:footer="567" w:gutter="0"/>
          <w:cols w:space="720"/>
          <w:docGrid w:linePitch="360"/>
        </w:sectPr>
      </w:pPr>
    </w:p>
    <w:p w14:paraId="32273BE5" w14:textId="77777777" w:rsidR="00961639" w:rsidRDefault="004639CC">
      <w:pPr>
        <w:pStyle w:val="Heading1"/>
      </w:pPr>
      <w:bookmarkStart w:id="7" w:name="_Toc241530109"/>
      <w:r>
        <w:lastRenderedPageBreak/>
        <w:t>MỞ ĐẦU</w:t>
      </w:r>
      <w:bookmarkEnd w:id="7"/>
    </w:p>
    <w:p w14:paraId="26318E91" w14:textId="77777777" w:rsidR="00961639" w:rsidRDefault="004639CC">
      <w:pPr>
        <w:pStyle w:val="Heading2"/>
      </w:pPr>
      <w:bookmarkStart w:id="8" w:name="_Toc241530110"/>
      <w:r>
        <w:t>Lý do chọn đề tài</w:t>
      </w:r>
      <w:bookmarkEnd w:id="8"/>
    </w:p>
    <w:p w14:paraId="56372A5D" w14:textId="77777777" w:rsidR="00961639" w:rsidRDefault="004639CC">
      <w:pPr>
        <w:pStyle w:val="DNCBody"/>
      </w:pPr>
      <w:r>
        <w:t>Website là kênh thông tin chính thức giúp nhà trường giới thiệu hình ảnh, chương trình đào tạo và tiếp nhận nhu cầu tuyển sinh. Với một trường trung học quốc tế, phụ huynh thường tìm hiểu trường qua Internet trước khi liên hệ trực tiếp, vì vậy thông tin cần đầy đủ, dễ tra cứu và được cập nhật thường xuyên.</w:t>
      </w:r>
    </w:p>
    <w:p w14:paraId="1D611BE3" w14:textId="77777777" w:rsidR="00961639" w:rsidRDefault="004639CC">
      <w:pPr>
        <w:pStyle w:val="DNCBody"/>
      </w:pPr>
      <w:r>
        <w:t>Đề tài “Xây dựng Website Trường Trung học Quốc tế DNC” được chọn để đáp ứng nhu cầu trên, đồng thời giúp sinh viên vận dụng kiến thức lập trình PHP, cơ sở dữ liệu MySQL và thiết kế giao diện web vào một sản phẩm hoàn chỉnh.</w:t>
      </w:r>
    </w:p>
    <w:p w14:paraId="31778EBC" w14:textId="77777777" w:rsidR="00961639" w:rsidRDefault="004639CC">
      <w:pPr>
        <w:pStyle w:val="Heading2"/>
      </w:pPr>
      <w:bookmarkStart w:id="9" w:name="_Toc241530111"/>
      <w:r>
        <w:t>Mục đích nghiên cứu</w:t>
      </w:r>
      <w:bookmarkEnd w:id="9"/>
    </w:p>
    <w:p w14:paraId="52AB8FC6" w14:textId="77777777" w:rsidR="00961639" w:rsidRDefault="004639CC">
      <w:pPr>
        <w:pStyle w:val="DNCBody"/>
      </w:pPr>
      <w:r>
        <w:t>Xây dựng website giới thiệu trường có giao diện thống nhất, hiển thị tốt trên máy tính và điện thoại, gồm sáu nhóm chức năng: giới thiệu trường, thư viện hình ảnh, chương trình đào tạo, tin tức – hoạt động, đăng ký nhập học trực tuyến và quản trị nội dung (mã F01–F06).</w:t>
      </w:r>
    </w:p>
    <w:p w14:paraId="1AB771BA" w14:textId="77777777" w:rsidR="00961639" w:rsidRDefault="004639CC">
      <w:pPr>
        <w:pStyle w:val="Heading2"/>
      </w:pPr>
      <w:bookmarkStart w:id="10" w:name="_Toc241530112"/>
      <w:r>
        <w:t>Đối tượng và phạm vi nghiên cứu</w:t>
      </w:r>
      <w:bookmarkEnd w:id="10"/>
    </w:p>
    <w:p w14:paraId="0A92BB66" w14:textId="77777777" w:rsidR="00961639" w:rsidRDefault="004639CC">
      <w:pPr>
        <w:pStyle w:val="DNCBody"/>
      </w:pPr>
      <w:r>
        <w:t>Đối tượng nghiên cứu là quy trình phân tích, thiết kế và cài đặt một website động bằng PHP và MySQL; người dùng hệ thống gồm phụ huynh, học sinh và cán bộ quản trị của trường.</w:t>
      </w:r>
    </w:p>
    <w:p w14:paraId="3A2BEED4" w14:textId="77777777" w:rsidR="00961639" w:rsidRDefault="004639CC">
      <w:pPr>
        <w:pStyle w:val="DNCBody"/>
      </w:pPr>
      <w:r>
        <w:t>Phạm vi đồ án gồm sáu nhóm chức năng F01–F06, chạy trên môi trường cục bộ bằng Docker hoặc XAMPP. Các nghiệp vụ điểm danh, quản lý điểm, thời khóa biểu, học phí, cổng phụ huynh đăng nhập, đa ngôn ngữ, thanh toán và gửi email không thuộc phạm vi đồ án.</w:t>
      </w:r>
    </w:p>
    <w:p w14:paraId="42760C63" w14:textId="77777777" w:rsidR="00961639" w:rsidRDefault="004639CC">
      <w:pPr>
        <w:pStyle w:val="Heading2"/>
      </w:pPr>
      <w:bookmarkStart w:id="11" w:name="_Toc241530113"/>
      <w:r>
        <w:t>Phương pháp nghiên cứu</w:t>
      </w:r>
      <w:bookmarkEnd w:id="11"/>
    </w:p>
    <w:p w14:paraId="45C615D8" w14:textId="77777777" w:rsidR="00961639" w:rsidRDefault="004639CC">
      <w:pPr>
        <w:pStyle w:val="ListBullet"/>
      </w:pPr>
      <w:r>
        <w:t>Khảo sát, phân tích yêu cầu và mô hình hóa bằng sơ đồ Use Case, sơ đồ tuần tự.</w:t>
      </w:r>
    </w:p>
    <w:p w14:paraId="5B40DE2D" w14:textId="77777777" w:rsidR="00961639" w:rsidRDefault="004639CC">
      <w:pPr>
        <w:pStyle w:val="ListBullet"/>
      </w:pPr>
      <w:r>
        <w:t>Thiết kế cơ sở dữ liệu quan hệ và giao diện theo phong cách trường quốc tế.</w:t>
      </w:r>
    </w:p>
    <w:p w14:paraId="629854F7" w14:textId="77777777" w:rsidR="00961639" w:rsidRDefault="004639CC">
      <w:pPr>
        <w:pStyle w:val="ListBullet"/>
      </w:pPr>
      <w:r>
        <w:t>Cài đặt theo từng module, kiểm thử ngay sau khi hoàn thành mỗi module.</w:t>
      </w:r>
    </w:p>
    <w:p w14:paraId="090061CC" w14:textId="77777777" w:rsidR="00961639" w:rsidRDefault="004639CC">
      <w:pPr>
        <w:pStyle w:val="ListBullet"/>
      </w:pPr>
      <w:r>
        <w:t>Tổng hợp kết quả và trình bày báo cáo theo quy định của Trường.</w:t>
      </w:r>
    </w:p>
    <w:p w14:paraId="6EB48F52" w14:textId="77777777" w:rsidR="00961639" w:rsidRDefault="004639CC">
      <w:pPr>
        <w:pStyle w:val="Heading1"/>
      </w:pPr>
      <w:bookmarkStart w:id="12" w:name="_Toc241530114"/>
      <w:r>
        <w:lastRenderedPageBreak/>
        <w:t>CHƯƠNG 1. TỔNG QUAN</w:t>
      </w:r>
      <w:bookmarkEnd w:id="12"/>
    </w:p>
    <w:p w14:paraId="1FEB302E" w14:textId="77777777" w:rsidR="00961639" w:rsidRDefault="004639CC">
      <w:pPr>
        <w:pStyle w:val="Heading2"/>
      </w:pPr>
      <w:bookmarkStart w:id="13" w:name="_Toc241530115"/>
      <w:r>
        <w:t>1.1. Giới thiệu bài toán</w:t>
      </w:r>
      <w:bookmarkEnd w:id="13"/>
    </w:p>
    <w:p w14:paraId="1CA42410" w14:textId="77777777" w:rsidR="00961639" w:rsidRDefault="004639CC">
      <w:pPr>
        <w:pStyle w:val="DNCBody"/>
      </w:pPr>
      <w:r>
        <w:t>Trường Trung học Quốc tế DNC cần một website làm cổng thông tin chính thức. Người truy cập chủ yếu là phụ huynh và học sinh đang tìm hiểu trường; họ cần xem nhanh thông tin trường, chương trình đào tạo, tin tức, hình ảnh hoạt động và gửi hồ sơ đăng ký nhập học mà không phải đến trường.</w:t>
      </w:r>
    </w:p>
    <w:p w14:paraId="60083B00" w14:textId="77777777" w:rsidR="00961639" w:rsidRDefault="004639CC">
      <w:pPr>
        <w:pStyle w:val="DNCBody"/>
      </w:pPr>
      <w:r>
        <w:t>Về phía nhà trường, nội dung website phải do cán bộ quản trị tự cập nhật qua giao diện quản trị, không cần sửa mã nguồn. Hồ sơ đăng ký được lưu tập trung để theo dõi và xử lý theo trạng thái.</w:t>
      </w:r>
    </w:p>
    <w:p w14:paraId="36CC49E4" w14:textId="77777777" w:rsidR="00961639" w:rsidRDefault="004639CC">
      <w:pPr>
        <w:pStyle w:val="Heading2"/>
      </w:pPr>
      <w:bookmarkStart w:id="14" w:name="_Toc241530116"/>
      <w:r>
        <w:t>1.2. Yêu cầu chức năng</w:t>
      </w:r>
      <w:bookmarkEnd w:id="14"/>
    </w:p>
    <w:p w14:paraId="563B6FF7" w14:textId="77777777" w:rsidR="00961639" w:rsidRDefault="004639CC">
      <w:pPr>
        <w:pStyle w:val="DNCBody"/>
      </w:pPr>
      <w:r>
        <w:t>Các yêu cầu chức năng được đánh mã F01–F06 và dùng thống nhất trong mã nguồn, lịch sử commit và báo cáo (Bảng 1.1).</w:t>
      </w:r>
    </w:p>
    <w:p w14:paraId="41434327" w14:textId="77777777" w:rsidR="00961639" w:rsidRDefault="004639CC">
      <w:pPr>
        <w:pStyle w:val="TableCaption"/>
      </w:pPr>
      <w:bookmarkStart w:id="15" w:name="_Toc241530170"/>
      <w:r>
        <w:t>Bảng 1.1. Các yêu cầu chức năng</w:t>
      </w:r>
      <w:bookmarkEnd w:id="15"/>
    </w:p>
    <w:tbl>
      <w:tblPr>
        <w:tblStyle w:val="TableGrid"/>
        <w:tblW w:w="0" w:type="auto"/>
        <w:jc w:val="center"/>
        <w:tblLayout w:type="fixed"/>
        <w:tblLook w:val="04A0" w:firstRow="1" w:lastRow="0" w:firstColumn="1" w:lastColumn="0" w:noHBand="0" w:noVBand="1"/>
      </w:tblPr>
      <w:tblGrid>
        <w:gridCol w:w="850"/>
        <w:gridCol w:w="2268"/>
        <w:gridCol w:w="2268"/>
        <w:gridCol w:w="3685"/>
      </w:tblGrid>
      <w:tr w:rsidR="00961639" w14:paraId="5887F4F7" w14:textId="77777777">
        <w:trPr>
          <w:cantSplit/>
          <w:tblHeader/>
          <w:jc w:val="center"/>
        </w:trPr>
        <w:tc>
          <w:tcPr>
            <w:tcW w:w="850" w:type="dxa"/>
            <w:shd w:val="clear" w:color="auto" w:fill="D9E2F3"/>
          </w:tcPr>
          <w:p w14:paraId="4C7402A3" w14:textId="77777777" w:rsidR="00961639" w:rsidRDefault="004639CC">
            <w:pPr>
              <w:pStyle w:val="DNCTable"/>
              <w:keepNext/>
              <w:jc w:val="center"/>
            </w:pPr>
            <w:r>
              <w:rPr>
                <w:b/>
              </w:rPr>
              <w:t>Mã</w:t>
            </w:r>
          </w:p>
        </w:tc>
        <w:tc>
          <w:tcPr>
            <w:tcW w:w="2268" w:type="dxa"/>
            <w:shd w:val="clear" w:color="auto" w:fill="D9E2F3"/>
          </w:tcPr>
          <w:p w14:paraId="19960E65" w14:textId="77777777" w:rsidR="00961639" w:rsidRDefault="004639CC">
            <w:pPr>
              <w:pStyle w:val="DNCTable"/>
              <w:keepNext/>
              <w:jc w:val="center"/>
            </w:pPr>
            <w:r>
              <w:rPr>
                <w:b/>
              </w:rPr>
              <w:t>Chức năng</w:t>
            </w:r>
          </w:p>
        </w:tc>
        <w:tc>
          <w:tcPr>
            <w:tcW w:w="2268" w:type="dxa"/>
            <w:shd w:val="clear" w:color="auto" w:fill="D9E2F3"/>
          </w:tcPr>
          <w:p w14:paraId="2CB2F0BD" w14:textId="77777777" w:rsidR="00961639" w:rsidRDefault="004639CC">
            <w:pPr>
              <w:pStyle w:val="DNCTable"/>
              <w:keepNext/>
              <w:jc w:val="center"/>
            </w:pPr>
            <w:r>
              <w:rPr>
                <w:b/>
              </w:rPr>
              <w:t>Người dùng</w:t>
            </w:r>
          </w:p>
        </w:tc>
        <w:tc>
          <w:tcPr>
            <w:tcW w:w="3685" w:type="dxa"/>
            <w:shd w:val="clear" w:color="auto" w:fill="D9E2F3"/>
          </w:tcPr>
          <w:p w14:paraId="67CA5767" w14:textId="77777777" w:rsidR="00961639" w:rsidRDefault="004639CC">
            <w:pPr>
              <w:pStyle w:val="DNCTable"/>
              <w:keepNext/>
              <w:jc w:val="center"/>
            </w:pPr>
            <w:r>
              <w:rPr>
                <w:b/>
              </w:rPr>
              <w:t>Đường dẫn chính</w:t>
            </w:r>
          </w:p>
        </w:tc>
      </w:tr>
      <w:tr w:rsidR="00961639" w14:paraId="16BB063F" w14:textId="77777777">
        <w:trPr>
          <w:cantSplit/>
          <w:jc w:val="center"/>
        </w:trPr>
        <w:tc>
          <w:tcPr>
            <w:tcW w:w="850" w:type="dxa"/>
          </w:tcPr>
          <w:p w14:paraId="72CD8CCE" w14:textId="77777777" w:rsidR="00961639" w:rsidRDefault="004639CC">
            <w:pPr>
              <w:pStyle w:val="DNCTable"/>
              <w:keepNext/>
            </w:pPr>
            <w:r>
              <w:t>F01</w:t>
            </w:r>
          </w:p>
        </w:tc>
        <w:tc>
          <w:tcPr>
            <w:tcW w:w="2268" w:type="dxa"/>
          </w:tcPr>
          <w:p w14:paraId="529FBC50" w14:textId="77777777" w:rsidR="00961639" w:rsidRDefault="004639CC">
            <w:pPr>
              <w:pStyle w:val="DNCTable"/>
              <w:keepNext/>
            </w:pPr>
            <w:r>
              <w:t>Giới thiệu trường</w:t>
            </w:r>
          </w:p>
        </w:tc>
        <w:tc>
          <w:tcPr>
            <w:tcW w:w="2268" w:type="dxa"/>
          </w:tcPr>
          <w:p w14:paraId="55081E1B" w14:textId="77777777" w:rsidR="00961639" w:rsidRDefault="004639CC">
            <w:pPr>
              <w:pStyle w:val="DNCTable"/>
              <w:keepNext/>
            </w:pPr>
            <w:r>
              <w:t>Phụ huynh, học sinh</w:t>
            </w:r>
          </w:p>
        </w:tc>
        <w:tc>
          <w:tcPr>
            <w:tcW w:w="3685" w:type="dxa"/>
          </w:tcPr>
          <w:p w14:paraId="3377D1DE" w14:textId="77777777" w:rsidR="00961639" w:rsidRDefault="004639CC">
            <w:pPr>
              <w:pStyle w:val="DNCTable"/>
              <w:keepNext/>
            </w:pPr>
            <w:r>
              <w:t>/, /gioi-thieu, /lien-he</w:t>
            </w:r>
          </w:p>
        </w:tc>
      </w:tr>
      <w:tr w:rsidR="00961639" w14:paraId="04F51848" w14:textId="77777777">
        <w:trPr>
          <w:cantSplit/>
          <w:jc w:val="center"/>
        </w:trPr>
        <w:tc>
          <w:tcPr>
            <w:tcW w:w="850" w:type="dxa"/>
          </w:tcPr>
          <w:p w14:paraId="1FEB5523" w14:textId="77777777" w:rsidR="00961639" w:rsidRDefault="004639CC">
            <w:pPr>
              <w:pStyle w:val="DNCTable"/>
            </w:pPr>
            <w:r>
              <w:t>F02</w:t>
            </w:r>
          </w:p>
        </w:tc>
        <w:tc>
          <w:tcPr>
            <w:tcW w:w="2268" w:type="dxa"/>
          </w:tcPr>
          <w:p w14:paraId="222DE6AD" w14:textId="77777777" w:rsidR="00961639" w:rsidRDefault="004639CC">
            <w:pPr>
              <w:pStyle w:val="DNCTable"/>
            </w:pPr>
            <w:r>
              <w:t>Thư viện hình ảnh</w:t>
            </w:r>
          </w:p>
        </w:tc>
        <w:tc>
          <w:tcPr>
            <w:tcW w:w="2268" w:type="dxa"/>
          </w:tcPr>
          <w:p w14:paraId="55F72ED9" w14:textId="77777777" w:rsidR="00961639" w:rsidRDefault="004639CC">
            <w:pPr>
              <w:pStyle w:val="DNCTable"/>
            </w:pPr>
            <w:r>
              <w:t>Phụ huynh, học sinh</w:t>
            </w:r>
          </w:p>
        </w:tc>
        <w:tc>
          <w:tcPr>
            <w:tcW w:w="3685" w:type="dxa"/>
          </w:tcPr>
          <w:p w14:paraId="06CD16EC" w14:textId="77777777" w:rsidR="00961639" w:rsidRDefault="004639CC">
            <w:pPr>
              <w:pStyle w:val="DNCTable"/>
            </w:pPr>
            <w:r>
              <w:t>/</w:t>
            </w:r>
            <w:proofErr w:type="gramStart"/>
            <w:r>
              <w:t>hinh</w:t>
            </w:r>
            <w:proofErr w:type="gramEnd"/>
            <w:r>
              <w:t>-anh</w:t>
            </w:r>
          </w:p>
        </w:tc>
      </w:tr>
      <w:tr w:rsidR="00961639" w14:paraId="307051AD" w14:textId="77777777">
        <w:trPr>
          <w:cantSplit/>
          <w:jc w:val="center"/>
        </w:trPr>
        <w:tc>
          <w:tcPr>
            <w:tcW w:w="850" w:type="dxa"/>
          </w:tcPr>
          <w:p w14:paraId="49B12CA4" w14:textId="77777777" w:rsidR="00961639" w:rsidRDefault="004639CC">
            <w:pPr>
              <w:pStyle w:val="DNCTable"/>
            </w:pPr>
            <w:r>
              <w:t>F03</w:t>
            </w:r>
          </w:p>
        </w:tc>
        <w:tc>
          <w:tcPr>
            <w:tcW w:w="2268" w:type="dxa"/>
          </w:tcPr>
          <w:p w14:paraId="2D0A690B" w14:textId="77777777" w:rsidR="00961639" w:rsidRDefault="004639CC">
            <w:pPr>
              <w:pStyle w:val="DNCTable"/>
            </w:pPr>
            <w:r>
              <w:t>Chương trình đào tạo</w:t>
            </w:r>
          </w:p>
        </w:tc>
        <w:tc>
          <w:tcPr>
            <w:tcW w:w="2268" w:type="dxa"/>
          </w:tcPr>
          <w:p w14:paraId="036CA032" w14:textId="77777777" w:rsidR="00961639" w:rsidRDefault="004639CC">
            <w:pPr>
              <w:pStyle w:val="DNCTable"/>
            </w:pPr>
            <w:r>
              <w:t>Phụ huynh, học sinh</w:t>
            </w:r>
          </w:p>
        </w:tc>
        <w:tc>
          <w:tcPr>
            <w:tcW w:w="3685" w:type="dxa"/>
          </w:tcPr>
          <w:p w14:paraId="794A3F6E" w14:textId="77777777" w:rsidR="00961639" w:rsidRDefault="004639CC">
            <w:pPr>
              <w:pStyle w:val="DNCTable"/>
            </w:pPr>
            <w:r>
              <w:t>/</w:t>
            </w:r>
            <w:proofErr w:type="gramStart"/>
            <w:r>
              <w:t>chuong</w:t>
            </w:r>
            <w:proofErr w:type="gramEnd"/>
            <w:r>
              <w:t>-trinh, /chuong-trinh/{slug}</w:t>
            </w:r>
          </w:p>
        </w:tc>
      </w:tr>
      <w:tr w:rsidR="00961639" w14:paraId="328CB319" w14:textId="77777777">
        <w:trPr>
          <w:cantSplit/>
          <w:jc w:val="center"/>
        </w:trPr>
        <w:tc>
          <w:tcPr>
            <w:tcW w:w="850" w:type="dxa"/>
          </w:tcPr>
          <w:p w14:paraId="5FFA3748" w14:textId="77777777" w:rsidR="00961639" w:rsidRDefault="004639CC">
            <w:pPr>
              <w:pStyle w:val="DNCTable"/>
            </w:pPr>
            <w:r>
              <w:t>F04</w:t>
            </w:r>
          </w:p>
        </w:tc>
        <w:tc>
          <w:tcPr>
            <w:tcW w:w="2268" w:type="dxa"/>
          </w:tcPr>
          <w:p w14:paraId="1D27B267" w14:textId="77777777" w:rsidR="00961639" w:rsidRDefault="004639CC">
            <w:pPr>
              <w:pStyle w:val="DNCTable"/>
            </w:pPr>
            <w:r>
              <w:t>Tin tức – hoạt động</w:t>
            </w:r>
          </w:p>
        </w:tc>
        <w:tc>
          <w:tcPr>
            <w:tcW w:w="2268" w:type="dxa"/>
          </w:tcPr>
          <w:p w14:paraId="16F3ECD1" w14:textId="77777777" w:rsidR="00961639" w:rsidRDefault="004639CC">
            <w:pPr>
              <w:pStyle w:val="DNCTable"/>
            </w:pPr>
            <w:r>
              <w:t>Phụ huynh, học sinh</w:t>
            </w:r>
          </w:p>
        </w:tc>
        <w:tc>
          <w:tcPr>
            <w:tcW w:w="3685" w:type="dxa"/>
          </w:tcPr>
          <w:p w14:paraId="26D0C7C6" w14:textId="77777777" w:rsidR="00961639" w:rsidRDefault="004639CC">
            <w:pPr>
              <w:pStyle w:val="DNCTable"/>
            </w:pPr>
            <w:r>
              <w:t>/</w:t>
            </w:r>
            <w:proofErr w:type="gramStart"/>
            <w:r>
              <w:t>tin</w:t>
            </w:r>
            <w:proofErr w:type="gramEnd"/>
            <w:r>
              <w:t>-tuc, /tin-tuc/{slug}</w:t>
            </w:r>
          </w:p>
        </w:tc>
      </w:tr>
      <w:tr w:rsidR="00961639" w14:paraId="7FC0686E" w14:textId="77777777">
        <w:trPr>
          <w:cantSplit/>
          <w:jc w:val="center"/>
        </w:trPr>
        <w:tc>
          <w:tcPr>
            <w:tcW w:w="850" w:type="dxa"/>
          </w:tcPr>
          <w:p w14:paraId="5ABF9A73" w14:textId="77777777" w:rsidR="00961639" w:rsidRDefault="004639CC">
            <w:pPr>
              <w:pStyle w:val="DNCTable"/>
              <w:keepNext/>
            </w:pPr>
            <w:r>
              <w:t>F05</w:t>
            </w:r>
          </w:p>
        </w:tc>
        <w:tc>
          <w:tcPr>
            <w:tcW w:w="2268" w:type="dxa"/>
          </w:tcPr>
          <w:p w14:paraId="03951BDA" w14:textId="77777777" w:rsidR="00961639" w:rsidRDefault="004639CC">
            <w:pPr>
              <w:pStyle w:val="DNCTable"/>
              <w:keepNext/>
            </w:pPr>
            <w:r>
              <w:t>Đăng ký nhập học</w:t>
            </w:r>
          </w:p>
        </w:tc>
        <w:tc>
          <w:tcPr>
            <w:tcW w:w="2268" w:type="dxa"/>
          </w:tcPr>
          <w:p w14:paraId="0A5A2728" w14:textId="77777777" w:rsidR="00961639" w:rsidRDefault="004639CC">
            <w:pPr>
              <w:pStyle w:val="DNCTable"/>
              <w:keepNext/>
            </w:pPr>
            <w:r>
              <w:t>Phụ huynh, học sinh</w:t>
            </w:r>
          </w:p>
        </w:tc>
        <w:tc>
          <w:tcPr>
            <w:tcW w:w="3685" w:type="dxa"/>
          </w:tcPr>
          <w:p w14:paraId="3F9CDC68" w14:textId="77777777" w:rsidR="00961639" w:rsidRDefault="004639CC">
            <w:pPr>
              <w:pStyle w:val="DNCTable"/>
              <w:keepNext/>
            </w:pPr>
            <w:r>
              <w:t>/</w:t>
            </w:r>
            <w:proofErr w:type="gramStart"/>
            <w:r>
              <w:t>dang</w:t>
            </w:r>
            <w:proofErr w:type="gramEnd"/>
            <w:r>
              <w:t>-ky-nhap-hoc</w:t>
            </w:r>
          </w:p>
        </w:tc>
      </w:tr>
      <w:tr w:rsidR="00961639" w14:paraId="6A668C68" w14:textId="77777777">
        <w:trPr>
          <w:cantSplit/>
          <w:jc w:val="center"/>
        </w:trPr>
        <w:tc>
          <w:tcPr>
            <w:tcW w:w="850" w:type="dxa"/>
          </w:tcPr>
          <w:p w14:paraId="13733E52" w14:textId="77777777" w:rsidR="00961639" w:rsidRDefault="004639CC">
            <w:pPr>
              <w:pStyle w:val="DNCTable"/>
            </w:pPr>
            <w:r>
              <w:t>F06</w:t>
            </w:r>
          </w:p>
        </w:tc>
        <w:tc>
          <w:tcPr>
            <w:tcW w:w="2268" w:type="dxa"/>
          </w:tcPr>
          <w:p w14:paraId="472A9B18" w14:textId="77777777" w:rsidR="00961639" w:rsidRDefault="004639CC">
            <w:pPr>
              <w:pStyle w:val="DNCTable"/>
            </w:pPr>
            <w:r>
              <w:t>Quản trị nội dung</w:t>
            </w:r>
          </w:p>
        </w:tc>
        <w:tc>
          <w:tcPr>
            <w:tcW w:w="2268" w:type="dxa"/>
          </w:tcPr>
          <w:p w14:paraId="488CB040" w14:textId="77777777" w:rsidR="00961639" w:rsidRDefault="004639CC">
            <w:pPr>
              <w:pStyle w:val="DNCTable"/>
            </w:pPr>
            <w:r>
              <w:t>Quản trị viên</w:t>
            </w:r>
          </w:p>
        </w:tc>
        <w:tc>
          <w:tcPr>
            <w:tcW w:w="3685" w:type="dxa"/>
          </w:tcPr>
          <w:p w14:paraId="58525A7F" w14:textId="77777777" w:rsidR="00961639" w:rsidRDefault="004639CC">
            <w:pPr>
              <w:pStyle w:val="DNCTable"/>
            </w:pPr>
            <w:r>
              <w:t>/admin/…</w:t>
            </w:r>
          </w:p>
        </w:tc>
      </w:tr>
    </w:tbl>
    <w:p w14:paraId="7B255C8D" w14:textId="77777777" w:rsidR="00961639" w:rsidRDefault="00961639">
      <w:pPr>
        <w:pStyle w:val="DNCTable"/>
        <w:spacing w:after="0"/>
      </w:pPr>
    </w:p>
    <w:p w14:paraId="635C8734" w14:textId="77777777" w:rsidR="00961639" w:rsidRDefault="004639CC">
      <w:pPr>
        <w:pStyle w:val="Heading2"/>
      </w:pPr>
      <w:bookmarkStart w:id="16" w:name="_Toc241530117"/>
      <w:r>
        <w:t>1.3. Yêu cầu phi chức năng</w:t>
      </w:r>
      <w:bookmarkEnd w:id="16"/>
    </w:p>
    <w:p w14:paraId="6FBBCB00" w14:textId="77777777" w:rsidR="00961639" w:rsidRDefault="004639CC">
      <w:pPr>
        <w:pStyle w:val="TableCaption"/>
      </w:pPr>
      <w:bookmarkStart w:id="17" w:name="_Toc241530171"/>
      <w:r>
        <w:t>Bảng 1.2. Các yêu cầu phi chức năng</w:t>
      </w:r>
      <w:bookmarkEnd w:id="17"/>
    </w:p>
    <w:tbl>
      <w:tblPr>
        <w:tblStyle w:val="TableGrid"/>
        <w:tblW w:w="0" w:type="auto"/>
        <w:jc w:val="center"/>
        <w:tblLayout w:type="fixed"/>
        <w:tblLook w:val="04A0" w:firstRow="1" w:lastRow="0" w:firstColumn="1" w:lastColumn="0" w:noHBand="0" w:noVBand="1"/>
      </w:tblPr>
      <w:tblGrid>
        <w:gridCol w:w="1984"/>
        <w:gridCol w:w="7087"/>
      </w:tblGrid>
      <w:tr w:rsidR="00961639" w14:paraId="71CA8BCC" w14:textId="77777777">
        <w:trPr>
          <w:cantSplit/>
          <w:tblHeader/>
          <w:jc w:val="center"/>
        </w:trPr>
        <w:tc>
          <w:tcPr>
            <w:tcW w:w="1984" w:type="dxa"/>
            <w:shd w:val="clear" w:color="auto" w:fill="D9E2F3"/>
          </w:tcPr>
          <w:p w14:paraId="1267BB89" w14:textId="77777777" w:rsidR="00961639" w:rsidRDefault="004639CC">
            <w:pPr>
              <w:pStyle w:val="DNCTable"/>
              <w:keepNext/>
              <w:jc w:val="center"/>
            </w:pPr>
            <w:r>
              <w:rPr>
                <w:b/>
              </w:rPr>
              <w:t>Nhóm</w:t>
            </w:r>
          </w:p>
        </w:tc>
        <w:tc>
          <w:tcPr>
            <w:tcW w:w="7087" w:type="dxa"/>
            <w:shd w:val="clear" w:color="auto" w:fill="D9E2F3"/>
          </w:tcPr>
          <w:p w14:paraId="3092260D" w14:textId="77777777" w:rsidR="00961639" w:rsidRDefault="004639CC">
            <w:pPr>
              <w:pStyle w:val="DNCTable"/>
              <w:keepNext/>
              <w:jc w:val="center"/>
            </w:pPr>
            <w:r>
              <w:rPr>
                <w:b/>
              </w:rPr>
              <w:t>Yêu cầu</w:t>
            </w:r>
          </w:p>
        </w:tc>
      </w:tr>
      <w:tr w:rsidR="00961639" w14:paraId="72DBE857" w14:textId="77777777">
        <w:trPr>
          <w:cantSplit/>
          <w:jc w:val="center"/>
        </w:trPr>
        <w:tc>
          <w:tcPr>
            <w:tcW w:w="1984" w:type="dxa"/>
          </w:tcPr>
          <w:p w14:paraId="02621177" w14:textId="77777777" w:rsidR="00961639" w:rsidRDefault="004639CC">
            <w:pPr>
              <w:pStyle w:val="DNCTable"/>
              <w:keepNext/>
            </w:pPr>
            <w:r>
              <w:t>Giao diện</w:t>
            </w:r>
          </w:p>
        </w:tc>
        <w:tc>
          <w:tcPr>
            <w:tcW w:w="7087" w:type="dxa"/>
          </w:tcPr>
          <w:p w14:paraId="0744BB8E" w14:textId="77777777" w:rsidR="00961639" w:rsidRDefault="004639CC">
            <w:pPr>
              <w:pStyle w:val="DNCTable"/>
              <w:keepNext/>
            </w:pPr>
            <w:r>
              <w:t>Bố cục nhất quán, responsive, nhãn tiếng Việt có dấu, màu chủ đạo xanh navy – vàng.</w:t>
            </w:r>
          </w:p>
        </w:tc>
      </w:tr>
      <w:tr w:rsidR="00961639" w14:paraId="7356F44F" w14:textId="77777777">
        <w:trPr>
          <w:cantSplit/>
          <w:jc w:val="center"/>
        </w:trPr>
        <w:tc>
          <w:tcPr>
            <w:tcW w:w="1984" w:type="dxa"/>
          </w:tcPr>
          <w:p w14:paraId="796D3373" w14:textId="77777777" w:rsidR="00961639" w:rsidRDefault="004639CC">
            <w:pPr>
              <w:pStyle w:val="DNCTable"/>
            </w:pPr>
            <w:r>
              <w:t>Bảo mật</w:t>
            </w:r>
          </w:p>
        </w:tc>
        <w:tc>
          <w:tcPr>
            <w:tcW w:w="7087" w:type="dxa"/>
          </w:tcPr>
          <w:p w14:paraId="6D5BBC62" w14:textId="77777777" w:rsidR="00961639" w:rsidRDefault="004639CC">
            <w:pPr>
              <w:pStyle w:val="DNCTable"/>
            </w:pPr>
            <w:r>
              <w:t>Mật khẩu được băm; truy vấn dùng prepared statement; mọi form POST có CSRF token; escape dữ liệu khi hiển thị; kiểm tra tệp tải lên.</w:t>
            </w:r>
          </w:p>
        </w:tc>
      </w:tr>
      <w:tr w:rsidR="00961639" w14:paraId="62DD0C1B" w14:textId="77777777">
        <w:trPr>
          <w:cantSplit/>
          <w:jc w:val="center"/>
        </w:trPr>
        <w:tc>
          <w:tcPr>
            <w:tcW w:w="1984" w:type="dxa"/>
          </w:tcPr>
          <w:p w14:paraId="69E76C83" w14:textId="77777777" w:rsidR="00961639" w:rsidRDefault="004639CC">
            <w:pPr>
              <w:pStyle w:val="DNCTable"/>
            </w:pPr>
            <w:r>
              <w:t>Dữ liệu</w:t>
            </w:r>
          </w:p>
        </w:tc>
        <w:tc>
          <w:tcPr>
            <w:tcW w:w="7087" w:type="dxa"/>
          </w:tcPr>
          <w:p w14:paraId="6E3ADA7E" w14:textId="77777777" w:rsidR="00961639" w:rsidRDefault="004639CC">
            <w:pPr>
              <w:pStyle w:val="DNCTable"/>
            </w:pPr>
            <w:r>
              <w:t>Kiểm tra dữ liệu phía máy chủ; giữ lại dữ liệu đã nhập khi báo lỗi.</w:t>
            </w:r>
          </w:p>
        </w:tc>
      </w:tr>
      <w:tr w:rsidR="00961639" w14:paraId="2D67DDFA" w14:textId="77777777">
        <w:trPr>
          <w:cantSplit/>
          <w:jc w:val="center"/>
        </w:trPr>
        <w:tc>
          <w:tcPr>
            <w:tcW w:w="1984" w:type="dxa"/>
          </w:tcPr>
          <w:p w14:paraId="55265D38" w14:textId="77777777" w:rsidR="00961639" w:rsidRDefault="004639CC">
            <w:pPr>
              <w:pStyle w:val="DNCTable"/>
              <w:keepNext/>
            </w:pPr>
            <w:r>
              <w:lastRenderedPageBreak/>
              <w:t>Bảo trì</w:t>
            </w:r>
          </w:p>
        </w:tc>
        <w:tc>
          <w:tcPr>
            <w:tcW w:w="7087" w:type="dxa"/>
          </w:tcPr>
          <w:p w14:paraId="3BD31F63" w14:textId="77777777" w:rsidR="00961639" w:rsidRDefault="004639CC">
            <w:pPr>
              <w:pStyle w:val="DNCTable"/>
              <w:keepNext/>
            </w:pPr>
            <w:r>
              <w:t>Mã nguồn theo mô hình MVC, đặt tên theo chuẩn PSR-12, dễ bổ sung module.</w:t>
            </w:r>
          </w:p>
        </w:tc>
      </w:tr>
      <w:tr w:rsidR="00961639" w14:paraId="21D0D142" w14:textId="77777777">
        <w:trPr>
          <w:cantSplit/>
          <w:jc w:val="center"/>
        </w:trPr>
        <w:tc>
          <w:tcPr>
            <w:tcW w:w="1984" w:type="dxa"/>
          </w:tcPr>
          <w:p w14:paraId="04BB7E77" w14:textId="77777777" w:rsidR="00961639" w:rsidRDefault="004639CC">
            <w:pPr>
              <w:pStyle w:val="DNCTable"/>
            </w:pPr>
            <w:r>
              <w:t>Triển khai</w:t>
            </w:r>
          </w:p>
        </w:tc>
        <w:tc>
          <w:tcPr>
            <w:tcW w:w="7087" w:type="dxa"/>
          </w:tcPr>
          <w:p w14:paraId="27EF4903" w14:textId="77777777" w:rsidR="00961639" w:rsidRDefault="004639CC">
            <w:pPr>
              <w:pStyle w:val="DNCTable"/>
            </w:pPr>
            <w:r>
              <w:t>Chạy lại được bằng Docker Compose hoặc XAMPP.</w:t>
            </w:r>
          </w:p>
        </w:tc>
      </w:tr>
    </w:tbl>
    <w:p w14:paraId="62F88A4B" w14:textId="77777777" w:rsidR="00961639" w:rsidRDefault="00961639">
      <w:pPr>
        <w:pStyle w:val="DNCTable"/>
        <w:spacing w:after="0"/>
      </w:pPr>
    </w:p>
    <w:p w14:paraId="73DE5DB9" w14:textId="77777777" w:rsidR="00961639" w:rsidRDefault="004639CC">
      <w:pPr>
        <w:pStyle w:val="Heading2"/>
      </w:pPr>
      <w:bookmarkStart w:id="18" w:name="_Toc241530118"/>
      <w:r>
        <w:t>1.4. Đối tượng sử dụng</w:t>
      </w:r>
      <w:bookmarkEnd w:id="18"/>
    </w:p>
    <w:p w14:paraId="34BE736D" w14:textId="77777777" w:rsidR="00961639" w:rsidRDefault="004639CC">
      <w:pPr>
        <w:pStyle w:val="TableCaption"/>
      </w:pPr>
      <w:bookmarkStart w:id="19" w:name="_Toc241530172"/>
      <w:r>
        <w:t>Bảng 1.3. Đối tượng sử dụng và quyền</w:t>
      </w:r>
      <w:bookmarkEnd w:id="19"/>
    </w:p>
    <w:tbl>
      <w:tblPr>
        <w:tblStyle w:val="TableGrid"/>
        <w:tblW w:w="0" w:type="auto"/>
        <w:jc w:val="center"/>
        <w:tblLayout w:type="fixed"/>
        <w:tblLook w:val="04A0" w:firstRow="1" w:lastRow="0" w:firstColumn="1" w:lastColumn="0" w:noHBand="0" w:noVBand="1"/>
      </w:tblPr>
      <w:tblGrid>
        <w:gridCol w:w="3118"/>
        <w:gridCol w:w="5953"/>
      </w:tblGrid>
      <w:tr w:rsidR="00961639" w14:paraId="76FA90FC" w14:textId="77777777">
        <w:trPr>
          <w:cantSplit/>
          <w:tblHeader/>
          <w:jc w:val="center"/>
        </w:trPr>
        <w:tc>
          <w:tcPr>
            <w:tcW w:w="3118" w:type="dxa"/>
            <w:shd w:val="clear" w:color="auto" w:fill="D9E2F3"/>
          </w:tcPr>
          <w:p w14:paraId="095EE1C3" w14:textId="77777777" w:rsidR="00961639" w:rsidRDefault="004639CC">
            <w:pPr>
              <w:pStyle w:val="DNCTable"/>
              <w:keepNext/>
              <w:jc w:val="center"/>
            </w:pPr>
            <w:r>
              <w:rPr>
                <w:b/>
              </w:rPr>
              <w:t>Người dùng</w:t>
            </w:r>
          </w:p>
        </w:tc>
        <w:tc>
          <w:tcPr>
            <w:tcW w:w="5953" w:type="dxa"/>
            <w:shd w:val="clear" w:color="auto" w:fill="D9E2F3"/>
          </w:tcPr>
          <w:p w14:paraId="18079C0E" w14:textId="77777777" w:rsidR="00961639" w:rsidRDefault="004639CC">
            <w:pPr>
              <w:pStyle w:val="DNCTable"/>
              <w:keepNext/>
              <w:jc w:val="center"/>
            </w:pPr>
            <w:r>
              <w:rPr>
                <w:b/>
              </w:rPr>
              <w:t>Quyền chính</w:t>
            </w:r>
          </w:p>
        </w:tc>
      </w:tr>
      <w:tr w:rsidR="00961639" w14:paraId="29203884" w14:textId="77777777">
        <w:trPr>
          <w:cantSplit/>
          <w:jc w:val="center"/>
        </w:trPr>
        <w:tc>
          <w:tcPr>
            <w:tcW w:w="3118" w:type="dxa"/>
          </w:tcPr>
          <w:p w14:paraId="059913D4" w14:textId="77777777" w:rsidR="00961639" w:rsidRDefault="004639CC">
            <w:pPr>
              <w:pStyle w:val="DNCTable"/>
              <w:keepNext/>
            </w:pPr>
            <w:r>
              <w:t>Phụ huynh / Học sinh (không đăng nhập)</w:t>
            </w:r>
          </w:p>
        </w:tc>
        <w:tc>
          <w:tcPr>
            <w:tcW w:w="5953" w:type="dxa"/>
          </w:tcPr>
          <w:p w14:paraId="5C9A5E4B" w14:textId="77777777" w:rsidR="00961639" w:rsidRDefault="004639CC">
            <w:pPr>
              <w:pStyle w:val="DNCTable"/>
              <w:keepNext/>
            </w:pPr>
            <w:r>
              <w:t>Xem thông tin trường, chương trình đào tạo, tin tức, hình ảnh; gửi hồ sơ đăng ký nhập học.</w:t>
            </w:r>
          </w:p>
        </w:tc>
      </w:tr>
      <w:tr w:rsidR="00961639" w14:paraId="6B7A80A9" w14:textId="77777777">
        <w:trPr>
          <w:cantSplit/>
          <w:jc w:val="center"/>
        </w:trPr>
        <w:tc>
          <w:tcPr>
            <w:tcW w:w="3118" w:type="dxa"/>
          </w:tcPr>
          <w:p w14:paraId="5424EE8D" w14:textId="77777777" w:rsidR="00961639" w:rsidRDefault="004639CC">
            <w:pPr>
              <w:pStyle w:val="DNCTable"/>
              <w:keepNext/>
            </w:pPr>
            <w:r>
              <w:t>Biên tập viên (bien_tap)</w:t>
            </w:r>
          </w:p>
        </w:tc>
        <w:tc>
          <w:tcPr>
            <w:tcW w:w="5953" w:type="dxa"/>
          </w:tcPr>
          <w:p w14:paraId="27E085D2" w14:textId="77777777" w:rsidR="00961639" w:rsidRDefault="004639CC">
            <w:pPr>
              <w:pStyle w:val="DNCTable"/>
              <w:keepNext/>
            </w:pPr>
            <w:r>
              <w:t>Quản lý tin tức, chương trình, hình ảnh; xử lý hồ sơ đăng ký.</w:t>
            </w:r>
          </w:p>
        </w:tc>
      </w:tr>
      <w:tr w:rsidR="00961639" w14:paraId="521CD5B6" w14:textId="77777777">
        <w:trPr>
          <w:cantSplit/>
          <w:jc w:val="center"/>
        </w:trPr>
        <w:tc>
          <w:tcPr>
            <w:tcW w:w="3118" w:type="dxa"/>
          </w:tcPr>
          <w:p w14:paraId="55A6B626" w14:textId="77777777" w:rsidR="00961639" w:rsidRDefault="004639CC">
            <w:pPr>
              <w:pStyle w:val="DNCTable"/>
            </w:pPr>
            <w:r>
              <w:t>Quản trị viên (admin)</w:t>
            </w:r>
          </w:p>
        </w:tc>
        <w:tc>
          <w:tcPr>
            <w:tcW w:w="5953" w:type="dxa"/>
          </w:tcPr>
          <w:p w14:paraId="77A6B93A" w14:textId="77777777" w:rsidR="00961639" w:rsidRDefault="004639CC">
            <w:pPr>
              <w:pStyle w:val="DNCTable"/>
            </w:pPr>
            <w:r>
              <w:t>Toàn quyền; thêm quyền cập nhật cài đặt trường và quản lý tài khoản.</w:t>
            </w:r>
          </w:p>
        </w:tc>
      </w:tr>
    </w:tbl>
    <w:p w14:paraId="373F99D5" w14:textId="77777777" w:rsidR="00961639" w:rsidRDefault="00961639">
      <w:pPr>
        <w:pStyle w:val="DNCTable"/>
        <w:spacing w:after="0"/>
      </w:pPr>
    </w:p>
    <w:p w14:paraId="1DFD5DBE" w14:textId="77777777" w:rsidR="00961639" w:rsidRDefault="004639CC">
      <w:pPr>
        <w:pStyle w:val="Heading2"/>
      </w:pPr>
      <w:bookmarkStart w:id="20" w:name="_Toc241530119"/>
      <w:r>
        <w:t>1.5. Kế hoạch thực hiện</w:t>
      </w:r>
      <w:bookmarkEnd w:id="20"/>
    </w:p>
    <w:p w14:paraId="1C0201F1" w14:textId="77777777" w:rsidR="00961639" w:rsidRDefault="004639CC">
      <w:pPr>
        <w:pStyle w:val="TableCaption"/>
      </w:pPr>
      <w:bookmarkStart w:id="21" w:name="_Toc241530173"/>
      <w:r>
        <w:t>Bảng 1.4. Kế hoạch thực hiện đồ án</w:t>
      </w:r>
      <w:bookmarkEnd w:id="21"/>
    </w:p>
    <w:tbl>
      <w:tblPr>
        <w:tblStyle w:val="TableGrid"/>
        <w:tblW w:w="0" w:type="auto"/>
        <w:jc w:val="center"/>
        <w:tblLayout w:type="fixed"/>
        <w:tblLook w:val="04A0" w:firstRow="1" w:lastRow="0" w:firstColumn="1" w:lastColumn="0" w:noHBand="0" w:noVBand="1"/>
      </w:tblPr>
      <w:tblGrid>
        <w:gridCol w:w="850"/>
        <w:gridCol w:w="2551"/>
        <w:gridCol w:w="5669"/>
      </w:tblGrid>
      <w:tr w:rsidR="00961639" w14:paraId="03FFE39B" w14:textId="77777777">
        <w:trPr>
          <w:cantSplit/>
          <w:tblHeader/>
          <w:jc w:val="center"/>
        </w:trPr>
        <w:tc>
          <w:tcPr>
            <w:tcW w:w="850" w:type="dxa"/>
            <w:shd w:val="clear" w:color="auto" w:fill="D9E2F3"/>
          </w:tcPr>
          <w:p w14:paraId="14112BB5" w14:textId="77777777" w:rsidR="00961639" w:rsidRDefault="004639CC">
            <w:pPr>
              <w:pStyle w:val="DNCTable"/>
              <w:keepNext/>
              <w:jc w:val="center"/>
            </w:pPr>
            <w:r>
              <w:rPr>
                <w:b/>
              </w:rPr>
              <w:t>Tuần</w:t>
            </w:r>
          </w:p>
        </w:tc>
        <w:tc>
          <w:tcPr>
            <w:tcW w:w="2551" w:type="dxa"/>
            <w:shd w:val="clear" w:color="auto" w:fill="D9E2F3"/>
          </w:tcPr>
          <w:p w14:paraId="71C67839" w14:textId="77777777" w:rsidR="00961639" w:rsidRDefault="004639CC">
            <w:pPr>
              <w:pStyle w:val="DNCTable"/>
              <w:keepNext/>
              <w:jc w:val="center"/>
            </w:pPr>
            <w:r>
              <w:rPr>
                <w:b/>
              </w:rPr>
              <w:t>Thời gian</w:t>
            </w:r>
          </w:p>
        </w:tc>
        <w:tc>
          <w:tcPr>
            <w:tcW w:w="5669" w:type="dxa"/>
            <w:shd w:val="clear" w:color="auto" w:fill="D9E2F3"/>
          </w:tcPr>
          <w:p w14:paraId="65FF08C2" w14:textId="77777777" w:rsidR="00961639" w:rsidRDefault="004639CC">
            <w:pPr>
              <w:pStyle w:val="DNCTable"/>
              <w:keepNext/>
              <w:jc w:val="center"/>
            </w:pPr>
            <w:r>
              <w:rPr>
                <w:b/>
              </w:rPr>
              <w:t>Nội dung</w:t>
            </w:r>
          </w:p>
        </w:tc>
      </w:tr>
      <w:tr w:rsidR="00961639" w14:paraId="6568DB1A" w14:textId="77777777">
        <w:trPr>
          <w:cantSplit/>
          <w:jc w:val="center"/>
        </w:trPr>
        <w:tc>
          <w:tcPr>
            <w:tcW w:w="850" w:type="dxa"/>
          </w:tcPr>
          <w:p w14:paraId="0ACB5EB8" w14:textId="77777777" w:rsidR="00961639" w:rsidRDefault="004639CC">
            <w:pPr>
              <w:pStyle w:val="DNCTable"/>
              <w:keepNext/>
            </w:pPr>
            <w:r>
              <w:t>1</w:t>
            </w:r>
          </w:p>
        </w:tc>
        <w:tc>
          <w:tcPr>
            <w:tcW w:w="2551" w:type="dxa"/>
          </w:tcPr>
          <w:p w14:paraId="36FD6F2B" w14:textId="77777777" w:rsidR="00961639" w:rsidRDefault="004639CC">
            <w:pPr>
              <w:pStyle w:val="DNCTable"/>
              <w:keepNext/>
            </w:pPr>
            <w:r>
              <w:t>16/08 – 23/08/2026</w:t>
            </w:r>
          </w:p>
        </w:tc>
        <w:tc>
          <w:tcPr>
            <w:tcW w:w="5669" w:type="dxa"/>
          </w:tcPr>
          <w:p w14:paraId="339E928C" w14:textId="77777777" w:rsidR="00961639" w:rsidRDefault="004639CC">
            <w:pPr>
              <w:pStyle w:val="DNCTable"/>
              <w:keepNext/>
            </w:pPr>
            <w:r>
              <w:t>Tìm hiểu đề tài, tổng quan và lý thuyết liên quan</w:t>
            </w:r>
          </w:p>
        </w:tc>
      </w:tr>
      <w:tr w:rsidR="00961639" w14:paraId="5643D920" w14:textId="77777777">
        <w:trPr>
          <w:cantSplit/>
          <w:jc w:val="center"/>
        </w:trPr>
        <w:tc>
          <w:tcPr>
            <w:tcW w:w="850" w:type="dxa"/>
          </w:tcPr>
          <w:p w14:paraId="02AA50E9" w14:textId="77777777" w:rsidR="00961639" w:rsidRDefault="004639CC">
            <w:pPr>
              <w:pStyle w:val="DNCTable"/>
            </w:pPr>
            <w:r>
              <w:t>2</w:t>
            </w:r>
          </w:p>
        </w:tc>
        <w:tc>
          <w:tcPr>
            <w:tcW w:w="2551" w:type="dxa"/>
          </w:tcPr>
          <w:p w14:paraId="5AEEB3AA" w14:textId="77777777" w:rsidR="00961639" w:rsidRDefault="004639CC">
            <w:pPr>
              <w:pStyle w:val="DNCTable"/>
            </w:pPr>
            <w:r>
              <w:t>24/08 – 30/08/2026</w:t>
            </w:r>
          </w:p>
        </w:tc>
        <w:tc>
          <w:tcPr>
            <w:tcW w:w="5669" w:type="dxa"/>
          </w:tcPr>
          <w:p w14:paraId="126F635E" w14:textId="77777777" w:rsidR="00961639" w:rsidRDefault="004639CC">
            <w:pPr>
              <w:pStyle w:val="DNCTable"/>
            </w:pPr>
            <w:r>
              <w:t>Chọn lọc công nghệ, lập đề cương</w:t>
            </w:r>
          </w:p>
        </w:tc>
      </w:tr>
      <w:tr w:rsidR="00961639" w14:paraId="2B980AFC" w14:textId="77777777">
        <w:trPr>
          <w:cantSplit/>
          <w:jc w:val="center"/>
        </w:trPr>
        <w:tc>
          <w:tcPr>
            <w:tcW w:w="850" w:type="dxa"/>
          </w:tcPr>
          <w:p w14:paraId="03ED8183" w14:textId="77777777" w:rsidR="00961639" w:rsidRDefault="004639CC">
            <w:pPr>
              <w:pStyle w:val="DNCTable"/>
            </w:pPr>
            <w:r>
              <w:t>3</w:t>
            </w:r>
          </w:p>
        </w:tc>
        <w:tc>
          <w:tcPr>
            <w:tcW w:w="2551" w:type="dxa"/>
          </w:tcPr>
          <w:p w14:paraId="498E2CBF" w14:textId="77777777" w:rsidR="00961639" w:rsidRDefault="004639CC">
            <w:pPr>
              <w:pStyle w:val="DNCTable"/>
            </w:pPr>
            <w:r>
              <w:t>31/08 – 06/09/2026</w:t>
            </w:r>
          </w:p>
        </w:tc>
        <w:tc>
          <w:tcPr>
            <w:tcW w:w="5669" w:type="dxa"/>
          </w:tcPr>
          <w:p w14:paraId="6E577107" w14:textId="77777777" w:rsidR="00961639" w:rsidRDefault="004639CC">
            <w:pPr>
              <w:pStyle w:val="DNCTable"/>
            </w:pPr>
            <w:r>
              <w:t>Phân tích yêu cầu và mô hình dữ liệu</w:t>
            </w:r>
          </w:p>
        </w:tc>
      </w:tr>
      <w:tr w:rsidR="00961639" w14:paraId="56102859" w14:textId="77777777">
        <w:trPr>
          <w:cantSplit/>
          <w:jc w:val="center"/>
        </w:trPr>
        <w:tc>
          <w:tcPr>
            <w:tcW w:w="850" w:type="dxa"/>
          </w:tcPr>
          <w:p w14:paraId="02EA3FB1" w14:textId="77777777" w:rsidR="00961639" w:rsidRDefault="004639CC">
            <w:pPr>
              <w:pStyle w:val="DNCTable"/>
            </w:pPr>
            <w:r>
              <w:t>4</w:t>
            </w:r>
          </w:p>
        </w:tc>
        <w:tc>
          <w:tcPr>
            <w:tcW w:w="2551" w:type="dxa"/>
          </w:tcPr>
          <w:p w14:paraId="6F9A0A1E" w14:textId="77777777" w:rsidR="00961639" w:rsidRDefault="004639CC">
            <w:pPr>
              <w:pStyle w:val="DNCTable"/>
            </w:pPr>
            <w:r>
              <w:t>07/09 – 13/09/2026</w:t>
            </w:r>
          </w:p>
        </w:tc>
        <w:tc>
          <w:tcPr>
            <w:tcW w:w="5669" w:type="dxa"/>
          </w:tcPr>
          <w:p w14:paraId="0383102C" w14:textId="77777777" w:rsidR="00961639" w:rsidRDefault="004639CC">
            <w:pPr>
              <w:pStyle w:val="DNCTable"/>
            </w:pPr>
            <w:r>
              <w:t>Thiết kế cơ sở dữ liệu và giao diện</w:t>
            </w:r>
          </w:p>
        </w:tc>
      </w:tr>
      <w:tr w:rsidR="00961639" w14:paraId="0C57E781" w14:textId="77777777">
        <w:trPr>
          <w:cantSplit/>
          <w:jc w:val="center"/>
        </w:trPr>
        <w:tc>
          <w:tcPr>
            <w:tcW w:w="850" w:type="dxa"/>
          </w:tcPr>
          <w:p w14:paraId="44E8B94C" w14:textId="77777777" w:rsidR="00961639" w:rsidRDefault="004639CC">
            <w:pPr>
              <w:pStyle w:val="DNCTable"/>
            </w:pPr>
            <w:r>
              <w:t>5</w:t>
            </w:r>
          </w:p>
        </w:tc>
        <w:tc>
          <w:tcPr>
            <w:tcW w:w="2551" w:type="dxa"/>
          </w:tcPr>
          <w:p w14:paraId="2F195FB8" w14:textId="77777777" w:rsidR="00961639" w:rsidRDefault="004639CC">
            <w:pPr>
              <w:pStyle w:val="DNCTable"/>
            </w:pPr>
            <w:r>
              <w:t>14/09 – 20/09/2026</w:t>
            </w:r>
          </w:p>
        </w:tc>
        <w:tc>
          <w:tcPr>
            <w:tcW w:w="5669" w:type="dxa"/>
          </w:tcPr>
          <w:p w14:paraId="7B79D7C7" w14:textId="77777777" w:rsidR="00961639" w:rsidRDefault="004639CC">
            <w:pPr>
              <w:pStyle w:val="DNCTable"/>
            </w:pPr>
            <w:r>
              <w:t>Viết báo cáo phần tổng quan, lý thuyết, thiết kế</w:t>
            </w:r>
          </w:p>
        </w:tc>
      </w:tr>
      <w:tr w:rsidR="00961639" w14:paraId="5D144F10" w14:textId="77777777">
        <w:trPr>
          <w:cantSplit/>
          <w:jc w:val="center"/>
        </w:trPr>
        <w:tc>
          <w:tcPr>
            <w:tcW w:w="850" w:type="dxa"/>
          </w:tcPr>
          <w:p w14:paraId="2358FD3B" w14:textId="77777777" w:rsidR="00961639" w:rsidRDefault="004639CC">
            <w:pPr>
              <w:pStyle w:val="DNCTable"/>
              <w:keepNext/>
            </w:pPr>
            <w:r>
              <w:t>6</w:t>
            </w:r>
          </w:p>
        </w:tc>
        <w:tc>
          <w:tcPr>
            <w:tcW w:w="2551" w:type="dxa"/>
          </w:tcPr>
          <w:p w14:paraId="27F79135" w14:textId="77777777" w:rsidR="00961639" w:rsidRDefault="004639CC">
            <w:pPr>
              <w:pStyle w:val="DNCTable"/>
              <w:keepNext/>
            </w:pPr>
            <w:r>
              <w:t>21/09 – 27/09/2026</w:t>
            </w:r>
          </w:p>
        </w:tc>
        <w:tc>
          <w:tcPr>
            <w:tcW w:w="5669" w:type="dxa"/>
          </w:tcPr>
          <w:p w14:paraId="5F8A70C0" w14:textId="77777777" w:rsidR="00961639" w:rsidRDefault="004639CC">
            <w:pPr>
              <w:pStyle w:val="DNCTable"/>
              <w:keepNext/>
            </w:pPr>
            <w:r>
              <w:t>Cài đặt các module M0–M9, kiểm thử</w:t>
            </w:r>
          </w:p>
        </w:tc>
      </w:tr>
      <w:tr w:rsidR="00961639" w14:paraId="01EEE623" w14:textId="77777777">
        <w:trPr>
          <w:cantSplit/>
          <w:jc w:val="center"/>
        </w:trPr>
        <w:tc>
          <w:tcPr>
            <w:tcW w:w="850" w:type="dxa"/>
          </w:tcPr>
          <w:p w14:paraId="6F2A066E" w14:textId="77777777" w:rsidR="00961639" w:rsidRDefault="004639CC">
            <w:pPr>
              <w:pStyle w:val="DNCTable"/>
            </w:pPr>
            <w:r>
              <w:t>7</w:t>
            </w:r>
          </w:p>
        </w:tc>
        <w:tc>
          <w:tcPr>
            <w:tcW w:w="2551" w:type="dxa"/>
          </w:tcPr>
          <w:p w14:paraId="3A45A033" w14:textId="77777777" w:rsidR="00961639" w:rsidRDefault="004639CC">
            <w:pPr>
              <w:pStyle w:val="DNCTable"/>
            </w:pPr>
            <w:r>
              <w:t>28/09 – 04/10/2026</w:t>
            </w:r>
          </w:p>
        </w:tc>
        <w:tc>
          <w:tcPr>
            <w:tcW w:w="5669" w:type="dxa"/>
          </w:tcPr>
          <w:p w14:paraId="1C1F9048" w14:textId="77777777" w:rsidR="00961639" w:rsidRDefault="004639CC">
            <w:pPr>
              <w:pStyle w:val="DNCTable"/>
            </w:pPr>
            <w:r>
              <w:t>Hoàn thiện báo cáo và slide thuyết trình</w:t>
            </w:r>
          </w:p>
        </w:tc>
      </w:tr>
    </w:tbl>
    <w:p w14:paraId="44FF873C" w14:textId="77777777" w:rsidR="00961639" w:rsidRDefault="00961639">
      <w:pPr>
        <w:pStyle w:val="DNCTable"/>
        <w:spacing w:after="0"/>
      </w:pPr>
    </w:p>
    <w:p w14:paraId="19F3DD52" w14:textId="77777777" w:rsidR="00961639" w:rsidRDefault="004639CC">
      <w:pPr>
        <w:pStyle w:val="Heading2"/>
      </w:pPr>
      <w:bookmarkStart w:id="22" w:name="_Toc241530120"/>
      <w:r>
        <w:t>1.6. Kết luận chương</w:t>
      </w:r>
      <w:bookmarkEnd w:id="22"/>
    </w:p>
    <w:p w14:paraId="3B7E5913" w14:textId="77777777" w:rsidR="00961639" w:rsidRDefault="004639CC">
      <w:pPr>
        <w:pStyle w:val="DNCBody"/>
      </w:pPr>
      <w:r>
        <w:t>Chương 1 đã xác định bài toán, sáu nhóm chức năng F01–F06, các yêu cầu phi chức năng, đối tượng sử dụng và kế hoạch thực hiện. Đây là cơ sở để lựa chọn công nghệ ở Chương 2 và thiết kế hệ thống ở Chương 3.</w:t>
      </w:r>
    </w:p>
    <w:p w14:paraId="792BEFE9" w14:textId="77777777" w:rsidR="00961639" w:rsidRDefault="004639CC">
      <w:pPr>
        <w:pStyle w:val="Heading1"/>
      </w:pPr>
      <w:bookmarkStart w:id="23" w:name="_Toc241530121"/>
      <w:r>
        <w:lastRenderedPageBreak/>
        <w:t>CHƯƠNG 2. NGHIÊN CỨU LÝ THUYẾT</w:t>
      </w:r>
      <w:bookmarkEnd w:id="23"/>
    </w:p>
    <w:p w14:paraId="259FBED3" w14:textId="77777777" w:rsidR="00961639" w:rsidRDefault="004639CC">
      <w:pPr>
        <w:pStyle w:val="Heading2"/>
      </w:pPr>
      <w:bookmarkStart w:id="24" w:name="_Toc241530122"/>
      <w:r>
        <w:t>2.1. Mô hình client – server và giao thức HTTP</w:t>
      </w:r>
      <w:bookmarkEnd w:id="24"/>
    </w:p>
    <w:p w14:paraId="7C685DD2" w14:textId="77777777" w:rsidR="00961639" w:rsidRDefault="004639CC">
      <w:pPr>
        <w:pStyle w:val="DNCBody"/>
      </w:pPr>
      <w:r>
        <w:t>Website hoạt động theo mô hình client – server (Hình 2.1): trình duyệt gửi yêu cầu HTTP đến máy chủ web, trong đó phương thức GET dùng để xem trang và POST dùng để gửi biểu mẫu. Máy chủ chạy mã PHP, truy vấn cơ sở dữ liệu khi cần và trả về trang HTML cho trình duyệt hiển thị.</w:t>
      </w:r>
    </w:p>
    <w:p w14:paraId="4AE431D5" w14:textId="77777777" w:rsidR="00961639" w:rsidRDefault="004639CC">
      <w:pPr>
        <w:pStyle w:val="DNCFigure"/>
      </w:pPr>
      <w:r>
        <w:rPr>
          <w:noProof/>
        </w:rPr>
        <w:drawing>
          <wp:inline distT="0" distB="0" distL="0" distR="0" wp14:anchorId="1D42CD4A" wp14:editId="26CA50FF">
            <wp:extent cx="5400000" cy="723214"/>
            <wp:effectExtent l="0" t="0" r="0" b="0"/>
            <wp:docPr id="2069473443" name="Picture 2069473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server.png"/>
                    <pic:cNvPicPr/>
                  </pic:nvPicPr>
                  <pic:blipFill>
                    <a:blip r:embed="rId10"/>
                    <a:stretch>
                      <a:fillRect/>
                    </a:stretch>
                  </pic:blipFill>
                  <pic:spPr>
                    <a:xfrm>
                      <a:off x="0" y="0"/>
                      <a:ext cx="5400000" cy="723214"/>
                    </a:xfrm>
                    <a:prstGeom prst="rect">
                      <a:avLst/>
                    </a:prstGeom>
                  </pic:spPr>
                </pic:pic>
              </a:graphicData>
            </a:graphic>
          </wp:inline>
        </w:drawing>
      </w:r>
    </w:p>
    <w:p w14:paraId="2F588BA0" w14:textId="77777777" w:rsidR="00961639" w:rsidRDefault="004639CC">
      <w:pPr>
        <w:pStyle w:val="FigureCaption"/>
      </w:pPr>
      <w:bookmarkStart w:id="25" w:name="_Toc241530192"/>
      <w:r>
        <w:t>Hình 2.1. Mô hình client – server</w:t>
      </w:r>
      <w:bookmarkEnd w:id="25"/>
    </w:p>
    <w:p w14:paraId="72F14B65" w14:textId="77777777" w:rsidR="00961639" w:rsidRDefault="004639CC">
      <w:pPr>
        <w:pStyle w:val="Heading2"/>
      </w:pPr>
      <w:bookmarkStart w:id="26" w:name="_Toc241530123"/>
      <w:r>
        <w:t>2.2. Ngôn ngữ PHP</w:t>
      </w:r>
      <w:bookmarkEnd w:id="26"/>
    </w:p>
    <w:p w14:paraId="2DE64C77" w14:textId="77777777" w:rsidR="00961639" w:rsidRDefault="004639CC">
      <w:pPr>
        <w:pStyle w:val="DNCBody"/>
      </w:pPr>
      <w:r>
        <w:t>PHP là ngôn ngữ kịch bản phía máy chủ, phổ biến cho website động. Đồ án dùng PHP 8.2 với khai báo kiểu chặt (declare(strict_types=1)), lớp và namespace, PDO để kết nối cơ sở dữ liệu, session để quản lý đăng nhập; các hàm password_</w:t>
      </w:r>
      <w:proofErr w:type="gramStart"/>
      <w:r>
        <w:t>hash(</w:t>
      </w:r>
      <w:proofErr w:type="gramEnd"/>
      <w:r>
        <w:t>), password_</w:t>
      </w:r>
      <w:proofErr w:type="gramStart"/>
      <w:r>
        <w:t>verify(</w:t>
      </w:r>
      <w:proofErr w:type="gramEnd"/>
      <w:r>
        <w:t xml:space="preserve">), </w:t>
      </w:r>
      <w:proofErr w:type="gramStart"/>
      <w:r>
        <w:t>htmlspecialchars(</w:t>
      </w:r>
      <w:proofErr w:type="gramEnd"/>
      <w:r>
        <w:t>) và lớp finfo được dùng cho bảo mật.</w:t>
      </w:r>
    </w:p>
    <w:p w14:paraId="771044EC" w14:textId="77777777" w:rsidR="00961639" w:rsidRDefault="004639CC">
      <w:pPr>
        <w:pStyle w:val="Heading2"/>
      </w:pPr>
      <w:bookmarkStart w:id="27" w:name="_Toc241530124"/>
      <w:r>
        <w:t>2.3. Hệ quản trị cơ sở dữ liệu MySQL</w:t>
      </w:r>
      <w:bookmarkEnd w:id="27"/>
    </w:p>
    <w:p w14:paraId="46310DD1" w14:textId="77777777" w:rsidR="00961639" w:rsidRDefault="004639CC">
      <w:pPr>
        <w:pStyle w:val="DNCBody"/>
      </w:pPr>
      <w:r>
        <w:t>MySQL là hệ quản trị cơ sở dữ liệu quan hệ mã nguồn mở. Đồ án dùng MySQL 8.0 với bộ máy lưu trữ InnoDB (hỗ trợ khóa ngoại và giao dịch) và bảng mã utf8mb4 để lưu tiếng Việt có dấu. Khóa chính, khóa ngoại, ràng buộc UNIQUE và chỉ mục bảo đảm tính nhất quán và tốc độ truy vấn.</w:t>
      </w:r>
    </w:p>
    <w:p w14:paraId="62EBDCF8" w14:textId="77777777" w:rsidR="00961639" w:rsidRDefault="004639CC">
      <w:pPr>
        <w:pStyle w:val="Heading2"/>
      </w:pPr>
      <w:bookmarkStart w:id="28" w:name="_Toc241530125"/>
      <w:r>
        <w:t>2.4. HTML, CSS và JavaScript</w:t>
      </w:r>
      <w:bookmarkEnd w:id="28"/>
    </w:p>
    <w:p w14:paraId="0D891254" w14:textId="77777777" w:rsidR="00961639" w:rsidRDefault="004639CC">
      <w:pPr>
        <w:pStyle w:val="DNCBody"/>
      </w:pPr>
      <w:r>
        <w:t>HTML mô tả cấu trúc trang. CSS định dạng giao diện, dùng biến CSS cho bảng màu và media query cho giao diện responsive. JavaScript thuần xử lý các tương tác nhỏ như menu trên điện thoại, xác nhận xóa, xem trước ảnh và phóng to ảnh trong thư viện. Đồ án không dùng framework giao diện hay bước build.</w:t>
      </w:r>
    </w:p>
    <w:p w14:paraId="5E90DA22" w14:textId="77777777" w:rsidR="00961639" w:rsidRDefault="004639CC">
      <w:pPr>
        <w:pStyle w:val="Heading2"/>
      </w:pPr>
      <w:bookmarkStart w:id="29" w:name="_Toc241530126"/>
      <w:r>
        <w:t>2.5. Mô hình MVC</w:t>
      </w:r>
      <w:bookmarkEnd w:id="29"/>
    </w:p>
    <w:p w14:paraId="760D3E56" w14:textId="77777777" w:rsidR="00961639" w:rsidRDefault="004639CC">
      <w:pPr>
        <w:pStyle w:val="DNCBody"/>
      </w:pPr>
      <w:r>
        <w:t xml:space="preserve">MVC chia ứng dụng thành ba phần (Hình 2.2): Model truy xuất dữ liệu, View hiển thị giao diện và Controller nhận yêu cầu, điều phối xử lý. Kết hợp với mẫu front </w:t>
      </w:r>
      <w:r>
        <w:lastRenderedPageBreak/>
        <w:t>controller, mọi yêu cầu đi qua một tệp duy nhất rồi được Router chuyển đến Controller tương ứng, giúp mã nguồn tách bạch và dễ mở rộng.</w:t>
      </w:r>
    </w:p>
    <w:p w14:paraId="751D7056" w14:textId="77777777" w:rsidR="00961639" w:rsidRDefault="004639CC">
      <w:pPr>
        <w:pStyle w:val="DNCFigure"/>
      </w:pPr>
      <w:r>
        <w:rPr>
          <w:noProof/>
        </w:rPr>
        <w:drawing>
          <wp:inline distT="0" distB="0" distL="0" distR="0" wp14:anchorId="3A921A8F" wp14:editId="1211A436">
            <wp:extent cx="5400000" cy="1294898"/>
            <wp:effectExtent l="0" t="0" r="0" b="0"/>
            <wp:docPr id="2069473444" name="Picture 2069473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c.png"/>
                    <pic:cNvPicPr/>
                  </pic:nvPicPr>
                  <pic:blipFill>
                    <a:blip r:embed="rId11"/>
                    <a:stretch>
                      <a:fillRect/>
                    </a:stretch>
                  </pic:blipFill>
                  <pic:spPr>
                    <a:xfrm>
                      <a:off x="0" y="0"/>
                      <a:ext cx="5400000" cy="1294898"/>
                    </a:xfrm>
                    <a:prstGeom prst="rect">
                      <a:avLst/>
                    </a:prstGeom>
                  </pic:spPr>
                </pic:pic>
              </a:graphicData>
            </a:graphic>
          </wp:inline>
        </w:drawing>
      </w:r>
    </w:p>
    <w:p w14:paraId="056B8044" w14:textId="77777777" w:rsidR="00961639" w:rsidRDefault="004639CC">
      <w:pPr>
        <w:pStyle w:val="FigureCaption"/>
      </w:pPr>
      <w:bookmarkStart w:id="30" w:name="_Toc241530193"/>
      <w:r>
        <w:t>Hình 2.2. Mô hình Model – View – Controller</w:t>
      </w:r>
      <w:bookmarkEnd w:id="30"/>
    </w:p>
    <w:p w14:paraId="08246F46" w14:textId="77777777" w:rsidR="00961639" w:rsidRDefault="004639CC">
      <w:pPr>
        <w:pStyle w:val="Heading2"/>
      </w:pPr>
      <w:bookmarkStart w:id="31" w:name="_Toc241530127"/>
      <w:r>
        <w:t>2.6. Bảo mật ứng dụng web cơ bản</w:t>
      </w:r>
      <w:bookmarkEnd w:id="31"/>
    </w:p>
    <w:p w14:paraId="78CD773D" w14:textId="77777777" w:rsidR="00961639" w:rsidRDefault="004639CC">
      <w:pPr>
        <w:pStyle w:val="DNCBody"/>
      </w:pPr>
      <w:r>
        <w:t>Bảng 2.1 tóm tắt các nguy cơ phổ biến đối với website có biểu mẫu và khu vực quản trị, cùng biện pháp phòng tránh được áp dụng trong đồ án.</w:t>
      </w:r>
    </w:p>
    <w:p w14:paraId="7D6462CE" w14:textId="77777777" w:rsidR="00961639" w:rsidRDefault="004639CC">
      <w:pPr>
        <w:pStyle w:val="TableCaption"/>
      </w:pPr>
      <w:bookmarkStart w:id="32" w:name="_Toc241530174"/>
      <w:r>
        <w:t>Bảng 2.1. Các nguy cơ bảo mật và biện pháp áp dụng</w:t>
      </w:r>
      <w:bookmarkEnd w:id="32"/>
    </w:p>
    <w:tbl>
      <w:tblPr>
        <w:tblStyle w:val="TableGrid"/>
        <w:tblW w:w="0" w:type="auto"/>
        <w:jc w:val="center"/>
        <w:tblLayout w:type="fixed"/>
        <w:tblLook w:val="04A0" w:firstRow="1" w:lastRow="0" w:firstColumn="1" w:lastColumn="0" w:noHBand="0" w:noVBand="1"/>
      </w:tblPr>
      <w:tblGrid>
        <w:gridCol w:w="1984"/>
        <w:gridCol w:w="3118"/>
        <w:gridCol w:w="3969"/>
      </w:tblGrid>
      <w:tr w:rsidR="00961639" w14:paraId="563E01B1" w14:textId="77777777">
        <w:trPr>
          <w:cantSplit/>
          <w:tblHeader/>
          <w:jc w:val="center"/>
        </w:trPr>
        <w:tc>
          <w:tcPr>
            <w:tcW w:w="1984" w:type="dxa"/>
            <w:shd w:val="clear" w:color="auto" w:fill="D9E2F3"/>
          </w:tcPr>
          <w:p w14:paraId="0F2F7E96" w14:textId="77777777" w:rsidR="00961639" w:rsidRDefault="004639CC">
            <w:pPr>
              <w:pStyle w:val="DNCTable"/>
              <w:keepNext/>
              <w:jc w:val="center"/>
            </w:pPr>
            <w:r>
              <w:rPr>
                <w:b/>
              </w:rPr>
              <w:t>Nguy cơ</w:t>
            </w:r>
          </w:p>
        </w:tc>
        <w:tc>
          <w:tcPr>
            <w:tcW w:w="3118" w:type="dxa"/>
            <w:shd w:val="clear" w:color="auto" w:fill="D9E2F3"/>
          </w:tcPr>
          <w:p w14:paraId="2C17FCD0" w14:textId="77777777" w:rsidR="00961639" w:rsidRDefault="004639CC">
            <w:pPr>
              <w:pStyle w:val="DNCTable"/>
              <w:keepNext/>
              <w:jc w:val="center"/>
            </w:pPr>
            <w:r>
              <w:rPr>
                <w:b/>
              </w:rPr>
              <w:t>Mô tả</w:t>
            </w:r>
          </w:p>
        </w:tc>
        <w:tc>
          <w:tcPr>
            <w:tcW w:w="3969" w:type="dxa"/>
            <w:shd w:val="clear" w:color="auto" w:fill="D9E2F3"/>
          </w:tcPr>
          <w:p w14:paraId="2F4A7382" w14:textId="77777777" w:rsidR="00961639" w:rsidRDefault="004639CC">
            <w:pPr>
              <w:pStyle w:val="DNCTable"/>
              <w:keepNext/>
              <w:jc w:val="center"/>
            </w:pPr>
            <w:r>
              <w:rPr>
                <w:b/>
              </w:rPr>
              <w:t>Biện pháp</w:t>
            </w:r>
          </w:p>
        </w:tc>
      </w:tr>
      <w:tr w:rsidR="00961639" w14:paraId="0BCBEDB2" w14:textId="77777777">
        <w:trPr>
          <w:cantSplit/>
          <w:jc w:val="center"/>
        </w:trPr>
        <w:tc>
          <w:tcPr>
            <w:tcW w:w="1984" w:type="dxa"/>
          </w:tcPr>
          <w:p w14:paraId="23D3B75F" w14:textId="77777777" w:rsidR="00961639" w:rsidRDefault="004639CC">
            <w:pPr>
              <w:pStyle w:val="DNCTable"/>
              <w:keepNext/>
            </w:pPr>
            <w:r>
              <w:t>SQL injection</w:t>
            </w:r>
          </w:p>
        </w:tc>
        <w:tc>
          <w:tcPr>
            <w:tcW w:w="3118" w:type="dxa"/>
          </w:tcPr>
          <w:p w14:paraId="0C2E89B6" w14:textId="77777777" w:rsidR="00961639" w:rsidRDefault="004639CC">
            <w:pPr>
              <w:pStyle w:val="DNCTable"/>
              <w:keepNext/>
            </w:pPr>
            <w:r>
              <w:t>Chèn câu lệnh SQL qua dữ liệu nhập</w:t>
            </w:r>
          </w:p>
        </w:tc>
        <w:tc>
          <w:tcPr>
            <w:tcW w:w="3969" w:type="dxa"/>
          </w:tcPr>
          <w:p w14:paraId="7065C88E" w14:textId="77777777" w:rsidR="00961639" w:rsidRDefault="004639CC">
            <w:pPr>
              <w:pStyle w:val="DNCTable"/>
              <w:keepNext/>
            </w:pPr>
            <w:r>
              <w:t>Prepared statement (PDO)</w:t>
            </w:r>
          </w:p>
        </w:tc>
      </w:tr>
      <w:tr w:rsidR="00961639" w14:paraId="67421A8E" w14:textId="77777777">
        <w:trPr>
          <w:cantSplit/>
          <w:jc w:val="center"/>
        </w:trPr>
        <w:tc>
          <w:tcPr>
            <w:tcW w:w="1984" w:type="dxa"/>
          </w:tcPr>
          <w:p w14:paraId="296A6DC1" w14:textId="77777777" w:rsidR="00961639" w:rsidRDefault="004639CC">
            <w:pPr>
              <w:pStyle w:val="DNCTable"/>
            </w:pPr>
            <w:r>
              <w:t>XSS</w:t>
            </w:r>
          </w:p>
        </w:tc>
        <w:tc>
          <w:tcPr>
            <w:tcW w:w="3118" w:type="dxa"/>
          </w:tcPr>
          <w:p w14:paraId="73013F68" w14:textId="77777777" w:rsidR="00961639" w:rsidRDefault="004639CC">
            <w:pPr>
              <w:pStyle w:val="DNCTable"/>
            </w:pPr>
            <w:r>
              <w:t>Chèn mã script vào trang</w:t>
            </w:r>
          </w:p>
        </w:tc>
        <w:tc>
          <w:tcPr>
            <w:tcW w:w="3969" w:type="dxa"/>
          </w:tcPr>
          <w:p w14:paraId="11EA5EC3" w14:textId="77777777" w:rsidR="00961639" w:rsidRDefault="004639CC">
            <w:pPr>
              <w:pStyle w:val="DNCTable"/>
            </w:pPr>
            <w:r>
              <w:t>Escape dữ liệu khi hiển thị (htmlspecialchars)</w:t>
            </w:r>
          </w:p>
        </w:tc>
      </w:tr>
      <w:tr w:rsidR="00961639" w14:paraId="66634449" w14:textId="77777777">
        <w:trPr>
          <w:cantSplit/>
          <w:jc w:val="center"/>
        </w:trPr>
        <w:tc>
          <w:tcPr>
            <w:tcW w:w="1984" w:type="dxa"/>
          </w:tcPr>
          <w:p w14:paraId="6E01B0DF" w14:textId="77777777" w:rsidR="00961639" w:rsidRDefault="004639CC">
            <w:pPr>
              <w:pStyle w:val="DNCTable"/>
            </w:pPr>
            <w:r>
              <w:t>CSRF</w:t>
            </w:r>
          </w:p>
        </w:tc>
        <w:tc>
          <w:tcPr>
            <w:tcW w:w="3118" w:type="dxa"/>
          </w:tcPr>
          <w:p w14:paraId="51EB3B72" w14:textId="77777777" w:rsidR="00961639" w:rsidRDefault="004639CC">
            <w:pPr>
              <w:pStyle w:val="DNCTable"/>
            </w:pPr>
            <w:r>
              <w:t>Giả mạo yêu cầu từ trang khác</w:t>
            </w:r>
          </w:p>
        </w:tc>
        <w:tc>
          <w:tcPr>
            <w:tcW w:w="3969" w:type="dxa"/>
          </w:tcPr>
          <w:p w14:paraId="48545590" w14:textId="77777777" w:rsidR="00961639" w:rsidRDefault="004639CC">
            <w:pPr>
              <w:pStyle w:val="DNCTable"/>
            </w:pPr>
            <w:r>
              <w:t>Token ngẫu nhiên trong mọi form POST</w:t>
            </w:r>
          </w:p>
        </w:tc>
      </w:tr>
      <w:tr w:rsidR="00961639" w14:paraId="0B86A209" w14:textId="77777777">
        <w:trPr>
          <w:cantSplit/>
          <w:jc w:val="center"/>
        </w:trPr>
        <w:tc>
          <w:tcPr>
            <w:tcW w:w="1984" w:type="dxa"/>
          </w:tcPr>
          <w:p w14:paraId="093F8F99" w14:textId="77777777" w:rsidR="00961639" w:rsidRDefault="004639CC">
            <w:pPr>
              <w:pStyle w:val="DNCTable"/>
            </w:pPr>
            <w:r>
              <w:t>Tải tệp độc hại</w:t>
            </w:r>
          </w:p>
        </w:tc>
        <w:tc>
          <w:tcPr>
            <w:tcW w:w="3118" w:type="dxa"/>
          </w:tcPr>
          <w:p w14:paraId="66748359" w14:textId="77777777" w:rsidR="00961639" w:rsidRDefault="004639CC">
            <w:pPr>
              <w:pStyle w:val="DNCTable"/>
            </w:pPr>
            <w:r>
              <w:t>Tải lên tệp .php để thực thi</w:t>
            </w:r>
          </w:p>
        </w:tc>
        <w:tc>
          <w:tcPr>
            <w:tcW w:w="3969" w:type="dxa"/>
          </w:tcPr>
          <w:p w14:paraId="1EDFD1F7" w14:textId="77777777" w:rsidR="00961639" w:rsidRDefault="004639CC">
            <w:pPr>
              <w:pStyle w:val="DNCTable"/>
            </w:pPr>
            <w:r>
              <w:t>Kiểm tra MIME thật, đổi tên tệp, chặn chạy PHP</w:t>
            </w:r>
          </w:p>
        </w:tc>
      </w:tr>
      <w:tr w:rsidR="00961639" w14:paraId="0E394B45" w14:textId="77777777">
        <w:trPr>
          <w:cantSplit/>
          <w:jc w:val="center"/>
        </w:trPr>
        <w:tc>
          <w:tcPr>
            <w:tcW w:w="1984" w:type="dxa"/>
          </w:tcPr>
          <w:p w14:paraId="4702FAAD" w14:textId="77777777" w:rsidR="00961639" w:rsidRDefault="004639CC">
            <w:pPr>
              <w:pStyle w:val="DNCTable"/>
              <w:keepNext/>
            </w:pPr>
            <w:r>
              <w:t>Lộ mật khẩu</w:t>
            </w:r>
          </w:p>
        </w:tc>
        <w:tc>
          <w:tcPr>
            <w:tcW w:w="3118" w:type="dxa"/>
          </w:tcPr>
          <w:p w14:paraId="58579CA8" w14:textId="77777777" w:rsidR="00961639" w:rsidRDefault="004639CC">
            <w:pPr>
              <w:pStyle w:val="DNCTable"/>
              <w:keepNext/>
            </w:pPr>
            <w:r>
              <w:t>Lưu mật khẩu dạng văn bản rõ</w:t>
            </w:r>
          </w:p>
        </w:tc>
        <w:tc>
          <w:tcPr>
            <w:tcW w:w="3969" w:type="dxa"/>
          </w:tcPr>
          <w:p w14:paraId="3421C2C2" w14:textId="77777777" w:rsidR="00961639" w:rsidRDefault="004639CC">
            <w:pPr>
              <w:pStyle w:val="DNCTable"/>
              <w:keepNext/>
            </w:pPr>
            <w:r>
              <w:t>Băm bằng bcrypt (password_hash)</w:t>
            </w:r>
          </w:p>
        </w:tc>
      </w:tr>
      <w:tr w:rsidR="00961639" w14:paraId="072BB9A0" w14:textId="77777777">
        <w:trPr>
          <w:cantSplit/>
          <w:jc w:val="center"/>
        </w:trPr>
        <w:tc>
          <w:tcPr>
            <w:tcW w:w="1984" w:type="dxa"/>
          </w:tcPr>
          <w:p w14:paraId="470951C9" w14:textId="77777777" w:rsidR="00961639" w:rsidRDefault="004639CC">
            <w:pPr>
              <w:pStyle w:val="DNCTable"/>
            </w:pPr>
            <w:r>
              <w:t>Chiếm phiên</w:t>
            </w:r>
          </w:p>
        </w:tc>
        <w:tc>
          <w:tcPr>
            <w:tcW w:w="3118" w:type="dxa"/>
          </w:tcPr>
          <w:p w14:paraId="4B935CF1" w14:textId="77777777" w:rsidR="00961639" w:rsidRDefault="004639CC">
            <w:pPr>
              <w:pStyle w:val="DNCTable"/>
            </w:pPr>
            <w:r>
              <w:t>Dùng lại mã phiên cũ</w:t>
            </w:r>
          </w:p>
        </w:tc>
        <w:tc>
          <w:tcPr>
            <w:tcW w:w="3969" w:type="dxa"/>
          </w:tcPr>
          <w:p w14:paraId="6F6169FB" w14:textId="77777777" w:rsidR="00961639" w:rsidRDefault="004639CC">
            <w:pPr>
              <w:pStyle w:val="DNCTable"/>
            </w:pPr>
            <w:r>
              <w:t>session_regenerate_</w:t>
            </w:r>
            <w:proofErr w:type="gramStart"/>
            <w:r>
              <w:t>id(</w:t>
            </w:r>
            <w:proofErr w:type="gramEnd"/>
            <w:r>
              <w:t>) sau khi đăng nhập</w:t>
            </w:r>
          </w:p>
        </w:tc>
      </w:tr>
    </w:tbl>
    <w:p w14:paraId="337CD0EB" w14:textId="77777777" w:rsidR="00961639" w:rsidRDefault="00961639">
      <w:pPr>
        <w:pStyle w:val="DNCTable"/>
        <w:spacing w:after="0"/>
      </w:pPr>
    </w:p>
    <w:p w14:paraId="56679E23" w14:textId="77777777" w:rsidR="00961639" w:rsidRDefault="004639CC">
      <w:pPr>
        <w:pStyle w:val="Heading2"/>
      </w:pPr>
      <w:bookmarkStart w:id="33" w:name="_Toc241530128"/>
      <w:r>
        <w:t>2.7. Docker và Docker Compose</w:t>
      </w:r>
      <w:bookmarkEnd w:id="33"/>
    </w:p>
    <w:p w14:paraId="602A8B97" w14:textId="77777777" w:rsidR="00961639" w:rsidRDefault="004639CC">
      <w:pPr>
        <w:pStyle w:val="DNCBody"/>
      </w:pPr>
      <w:r>
        <w:t>Docker đóng gói ứng dụng cùng môi trường chạy thành container. Docker Compose khai báo nhiều container trong một tệp cấu hình và khởi động bằng một lệnh, giúp dự án chạy giống nhau trên mọi máy.</w:t>
      </w:r>
    </w:p>
    <w:p w14:paraId="5B3A08C1" w14:textId="77777777" w:rsidR="00961639" w:rsidRDefault="004639CC">
      <w:pPr>
        <w:pStyle w:val="Heading2"/>
      </w:pPr>
      <w:bookmarkStart w:id="34" w:name="_Toc241530129"/>
      <w:r>
        <w:lastRenderedPageBreak/>
        <w:t>2.8. Git và GitHub</w:t>
      </w:r>
      <w:bookmarkEnd w:id="34"/>
    </w:p>
    <w:p w14:paraId="5C6EB957" w14:textId="77777777" w:rsidR="00961639" w:rsidRDefault="004639CC">
      <w:pPr>
        <w:pStyle w:val="DNCBody"/>
      </w:pPr>
      <w:r>
        <w:t>Git quản lý phiên bản mã nguồn; GitHub lưu trữ repository trực tuyến và hỗ trợ Pull Request để xem xét thay đổi trước khi hợp nhất. Theo quy định, repository được đặt tên theo cú pháp của bộ môn, commit ít nhất mỗi tuần và lưu báo cáo tiến độ trong thư mục progress-report.</w:t>
      </w:r>
    </w:p>
    <w:p w14:paraId="1EC927A8" w14:textId="77777777" w:rsidR="00961639" w:rsidRDefault="004639CC">
      <w:pPr>
        <w:pStyle w:val="Heading2"/>
      </w:pPr>
      <w:bookmarkStart w:id="35" w:name="_Toc241530130"/>
      <w:r>
        <w:t>2.9. Công cụ sử dụng</w:t>
      </w:r>
      <w:bookmarkEnd w:id="35"/>
    </w:p>
    <w:p w14:paraId="260324D6" w14:textId="77777777" w:rsidR="00961639" w:rsidRDefault="004639CC">
      <w:pPr>
        <w:pStyle w:val="TableCaption"/>
      </w:pPr>
      <w:bookmarkStart w:id="36" w:name="_Toc241530175"/>
      <w:r>
        <w:t>Bảng 2.2. Công nghệ và công cụ sử dụng</w:t>
      </w:r>
      <w:bookmarkEnd w:id="36"/>
    </w:p>
    <w:tbl>
      <w:tblPr>
        <w:tblStyle w:val="TableGrid"/>
        <w:tblW w:w="0" w:type="auto"/>
        <w:jc w:val="center"/>
        <w:tblLayout w:type="fixed"/>
        <w:tblLook w:val="04A0" w:firstRow="1" w:lastRow="0" w:firstColumn="1" w:lastColumn="0" w:noHBand="0" w:noVBand="1"/>
      </w:tblPr>
      <w:tblGrid>
        <w:gridCol w:w="3118"/>
        <w:gridCol w:w="1701"/>
        <w:gridCol w:w="4252"/>
      </w:tblGrid>
      <w:tr w:rsidR="00961639" w14:paraId="040E5C8E" w14:textId="77777777">
        <w:trPr>
          <w:cantSplit/>
          <w:tblHeader/>
          <w:jc w:val="center"/>
        </w:trPr>
        <w:tc>
          <w:tcPr>
            <w:tcW w:w="3118" w:type="dxa"/>
            <w:shd w:val="clear" w:color="auto" w:fill="D9E2F3"/>
          </w:tcPr>
          <w:p w14:paraId="61A8E02F" w14:textId="77777777" w:rsidR="00961639" w:rsidRDefault="004639CC">
            <w:pPr>
              <w:pStyle w:val="DNCTable"/>
              <w:keepNext/>
              <w:jc w:val="center"/>
            </w:pPr>
            <w:r>
              <w:rPr>
                <w:b/>
              </w:rPr>
              <w:t>Công cụ</w:t>
            </w:r>
          </w:p>
        </w:tc>
        <w:tc>
          <w:tcPr>
            <w:tcW w:w="1701" w:type="dxa"/>
            <w:shd w:val="clear" w:color="auto" w:fill="D9E2F3"/>
          </w:tcPr>
          <w:p w14:paraId="26AD5EFD" w14:textId="77777777" w:rsidR="00961639" w:rsidRDefault="004639CC">
            <w:pPr>
              <w:pStyle w:val="DNCTable"/>
              <w:keepNext/>
              <w:jc w:val="center"/>
            </w:pPr>
            <w:r>
              <w:rPr>
                <w:b/>
              </w:rPr>
              <w:t>Phiên bản</w:t>
            </w:r>
          </w:p>
        </w:tc>
        <w:tc>
          <w:tcPr>
            <w:tcW w:w="4252" w:type="dxa"/>
            <w:shd w:val="clear" w:color="auto" w:fill="D9E2F3"/>
          </w:tcPr>
          <w:p w14:paraId="6421E9AC" w14:textId="77777777" w:rsidR="00961639" w:rsidRDefault="004639CC">
            <w:pPr>
              <w:pStyle w:val="DNCTable"/>
              <w:keepNext/>
              <w:jc w:val="center"/>
            </w:pPr>
            <w:r>
              <w:rPr>
                <w:b/>
              </w:rPr>
              <w:t>Mục đích</w:t>
            </w:r>
          </w:p>
        </w:tc>
      </w:tr>
      <w:tr w:rsidR="00961639" w14:paraId="508418FF" w14:textId="77777777">
        <w:trPr>
          <w:cantSplit/>
          <w:jc w:val="center"/>
        </w:trPr>
        <w:tc>
          <w:tcPr>
            <w:tcW w:w="3118" w:type="dxa"/>
          </w:tcPr>
          <w:p w14:paraId="36016ABC" w14:textId="77777777" w:rsidR="00961639" w:rsidRDefault="004639CC">
            <w:pPr>
              <w:pStyle w:val="DNCTable"/>
              <w:keepNext/>
            </w:pPr>
            <w:r>
              <w:t>PHP</w:t>
            </w:r>
          </w:p>
        </w:tc>
        <w:tc>
          <w:tcPr>
            <w:tcW w:w="1701" w:type="dxa"/>
          </w:tcPr>
          <w:p w14:paraId="6F687C25" w14:textId="77777777" w:rsidR="00961639" w:rsidRDefault="004639CC">
            <w:pPr>
              <w:pStyle w:val="DNCTable"/>
              <w:keepNext/>
            </w:pPr>
            <w:r>
              <w:t>8.2</w:t>
            </w:r>
          </w:p>
        </w:tc>
        <w:tc>
          <w:tcPr>
            <w:tcW w:w="4252" w:type="dxa"/>
          </w:tcPr>
          <w:p w14:paraId="166F8D15" w14:textId="77777777" w:rsidR="00961639" w:rsidRDefault="004639CC">
            <w:pPr>
              <w:pStyle w:val="DNCTable"/>
              <w:keepNext/>
            </w:pPr>
            <w:r>
              <w:t>Ngôn ngữ phía máy chủ</w:t>
            </w:r>
          </w:p>
        </w:tc>
      </w:tr>
      <w:tr w:rsidR="00961639" w14:paraId="3A20398F" w14:textId="77777777">
        <w:trPr>
          <w:cantSplit/>
          <w:jc w:val="center"/>
        </w:trPr>
        <w:tc>
          <w:tcPr>
            <w:tcW w:w="3118" w:type="dxa"/>
          </w:tcPr>
          <w:p w14:paraId="76BFDB94" w14:textId="77777777" w:rsidR="00961639" w:rsidRDefault="004639CC">
            <w:pPr>
              <w:pStyle w:val="DNCTable"/>
            </w:pPr>
            <w:r>
              <w:t>MySQL</w:t>
            </w:r>
          </w:p>
        </w:tc>
        <w:tc>
          <w:tcPr>
            <w:tcW w:w="1701" w:type="dxa"/>
          </w:tcPr>
          <w:p w14:paraId="3957C104" w14:textId="77777777" w:rsidR="00961639" w:rsidRDefault="004639CC">
            <w:pPr>
              <w:pStyle w:val="DNCTable"/>
            </w:pPr>
            <w:r>
              <w:t>8.0</w:t>
            </w:r>
          </w:p>
        </w:tc>
        <w:tc>
          <w:tcPr>
            <w:tcW w:w="4252" w:type="dxa"/>
          </w:tcPr>
          <w:p w14:paraId="769480DB" w14:textId="77777777" w:rsidR="00961639" w:rsidRDefault="004639CC">
            <w:pPr>
              <w:pStyle w:val="DNCTable"/>
            </w:pPr>
            <w:r>
              <w:t>Hệ quản trị cơ sở dữ liệu</w:t>
            </w:r>
          </w:p>
        </w:tc>
      </w:tr>
      <w:tr w:rsidR="00961639" w14:paraId="1A8CD337" w14:textId="77777777">
        <w:trPr>
          <w:cantSplit/>
          <w:jc w:val="center"/>
        </w:trPr>
        <w:tc>
          <w:tcPr>
            <w:tcW w:w="3118" w:type="dxa"/>
          </w:tcPr>
          <w:p w14:paraId="014D014A" w14:textId="77777777" w:rsidR="00961639" w:rsidRDefault="004639CC">
            <w:pPr>
              <w:pStyle w:val="DNCTable"/>
            </w:pPr>
            <w:r>
              <w:t>Apache</w:t>
            </w:r>
          </w:p>
        </w:tc>
        <w:tc>
          <w:tcPr>
            <w:tcW w:w="1701" w:type="dxa"/>
          </w:tcPr>
          <w:p w14:paraId="02371B4D" w14:textId="77777777" w:rsidR="00961639" w:rsidRDefault="004639CC">
            <w:pPr>
              <w:pStyle w:val="DNCTable"/>
            </w:pPr>
            <w:r>
              <w:t>2.4</w:t>
            </w:r>
          </w:p>
        </w:tc>
        <w:tc>
          <w:tcPr>
            <w:tcW w:w="4252" w:type="dxa"/>
          </w:tcPr>
          <w:p w14:paraId="171EFAEB" w14:textId="77777777" w:rsidR="00961639" w:rsidRDefault="004639CC">
            <w:pPr>
              <w:pStyle w:val="DNCTable"/>
            </w:pPr>
            <w:r>
              <w:t>Máy chủ web, định tuyến bằng mod_rewrite</w:t>
            </w:r>
          </w:p>
        </w:tc>
      </w:tr>
      <w:tr w:rsidR="00961639" w14:paraId="12DCBC38" w14:textId="77777777">
        <w:trPr>
          <w:cantSplit/>
          <w:jc w:val="center"/>
        </w:trPr>
        <w:tc>
          <w:tcPr>
            <w:tcW w:w="3118" w:type="dxa"/>
          </w:tcPr>
          <w:p w14:paraId="278F94E6" w14:textId="77777777" w:rsidR="00961639" w:rsidRDefault="004639CC">
            <w:pPr>
              <w:pStyle w:val="DNCTable"/>
            </w:pPr>
            <w:r>
              <w:t>Docker Desktop, Docker Compose</w:t>
            </w:r>
          </w:p>
        </w:tc>
        <w:tc>
          <w:tcPr>
            <w:tcW w:w="1701" w:type="dxa"/>
          </w:tcPr>
          <w:p w14:paraId="4A500852" w14:textId="77777777" w:rsidR="00961639" w:rsidRDefault="004639CC">
            <w:pPr>
              <w:pStyle w:val="DNCTable"/>
            </w:pPr>
            <w:r>
              <w:t>Bản hiện hành</w:t>
            </w:r>
          </w:p>
        </w:tc>
        <w:tc>
          <w:tcPr>
            <w:tcW w:w="4252" w:type="dxa"/>
          </w:tcPr>
          <w:p w14:paraId="7B5BFBED" w14:textId="77777777" w:rsidR="00961639" w:rsidRDefault="004639CC">
            <w:pPr>
              <w:pStyle w:val="DNCTable"/>
            </w:pPr>
            <w:r>
              <w:t>Môi trường chạy thống nhất</w:t>
            </w:r>
          </w:p>
        </w:tc>
      </w:tr>
      <w:tr w:rsidR="00961639" w14:paraId="362368E1" w14:textId="77777777">
        <w:trPr>
          <w:cantSplit/>
          <w:jc w:val="center"/>
        </w:trPr>
        <w:tc>
          <w:tcPr>
            <w:tcW w:w="3118" w:type="dxa"/>
          </w:tcPr>
          <w:p w14:paraId="392D7368" w14:textId="77777777" w:rsidR="00961639" w:rsidRDefault="004639CC">
            <w:pPr>
              <w:pStyle w:val="DNCTable"/>
            </w:pPr>
            <w:r>
              <w:t>phpMyAdmin</w:t>
            </w:r>
          </w:p>
        </w:tc>
        <w:tc>
          <w:tcPr>
            <w:tcW w:w="1701" w:type="dxa"/>
          </w:tcPr>
          <w:p w14:paraId="1FB12610" w14:textId="77777777" w:rsidR="00961639" w:rsidRDefault="004639CC">
            <w:pPr>
              <w:pStyle w:val="DNCTable"/>
            </w:pPr>
            <w:r>
              <w:t>5</w:t>
            </w:r>
          </w:p>
        </w:tc>
        <w:tc>
          <w:tcPr>
            <w:tcW w:w="4252" w:type="dxa"/>
          </w:tcPr>
          <w:p w14:paraId="6A0E0003" w14:textId="77777777" w:rsidR="00961639" w:rsidRDefault="004639CC">
            <w:pPr>
              <w:pStyle w:val="DNCTable"/>
            </w:pPr>
            <w:r>
              <w:t>Quản lý cơ sở dữ liệu qua trình duyệt</w:t>
            </w:r>
          </w:p>
        </w:tc>
      </w:tr>
      <w:tr w:rsidR="00961639" w14:paraId="1433ABA4" w14:textId="77777777">
        <w:trPr>
          <w:cantSplit/>
          <w:jc w:val="center"/>
        </w:trPr>
        <w:tc>
          <w:tcPr>
            <w:tcW w:w="3118" w:type="dxa"/>
          </w:tcPr>
          <w:p w14:paraId="077B47E6" w14:textId="77777777" w:rsidR="00961639" w:rsidRDefault="004639CC">
            <w:pPr>
              <w:pStyle w:val="DNCTable"/>
            </w:pPr>
            <w:r>
              <w:t>Visual Studio Code</w:t>
            </w:r>
          </w:p>
        </w:tc>
        <w:tc>
          <w:tcPr>
            <w:tcW w:w="1701" w:type="dxa"/>
          </w:tcPr>
          <w:p w14:paraId="1F81F2F6" w14:textId="77777777" w:rsidR="00961639" w:rsidRDefault="004639CC">
            <w:pPr>
              <w:pStyle w:val="DNCTable"/>
            </w:pPr>
            <w:r>
              <w:t>Bản hiện hành</w:t>
            </w:r>
          </w:p>
        </w:tc>
        <w:tc>
          <w:tcPr>
            <w:tcW w:w="4252" w:type="dxa"/>
          </w:tcPr>
          <w:p w14:paraId="575287E1" w14:textId="77777777" w:rsidR="00961639" w:rsidRDefault="004639CC">
            <w:pPr>
              <w:pStyle w:val="DNCTable"/>
            </w:pPr>
            <w:r>
              <w:t>Soạn thảo mã nguồn</w:t>
            </w:r>
          </w:p>
        </w:tc>
      </w:tr>
      <w:tr w:rsidR="00961639" w14:paraId="533FC8B1" w14:textId="77777777">
        <w:trPr>
          <w:cantSplit/>
          <w:jc w:val="center"/>
        </w:trPr>
        <w:tc>
          <w:tcPr>
            <w:tcW w:w="3118" w:type="dxa"/>
          </w:tcPr>
          <w:p w14:paraId="1D4C7172" w14:textId="77777777" w:rsidR="00961639" w:rsidRDefault="004639CC">
            <w:pPr>
              <w:pStyle w:val="DNCTable"/>
              <w:keepNext/>
            </w:pPr>
            <w:r>
              <w:t>Git, GitHub</w:t>
            </w:r>
          </w:p>
        </w:tc>
        <w:tc>
          <w:tcPr>
            <w:tcW w:w="1701" w:type="dxa"/>
          </w:tcPr>
          <w:p w14:paraId="18A8E51A" w14:textId="77777777" w:rsidR="00961639" w:rsidRDefault="004639CC">
            <w:pPr>
              <w:pStyle w:val="DNCTable"/>
              <w:keepNext/>
            </w:pPr>
            <w:r>
              <w:t>Bản hiện hành</w:t>
            </w:r>
          </w:p>
        </w:tc>
        <w:tc>
          <w:tcPr>
            <w:tcW w:w="4252" w:type="dxa"/>
          </w:tcPr>
          <w:p w14:paraId="2269E340" w14:textId="77777777" w:rsidR="00961639" w:rsidRDefault="004639CC">
            <w:pPr>
              <w:pStyle w:val="DNCTable"/>
              <w:keepNext/>
            </w:pPr>
            <w:r>
              <w:t>Quản lý phiên bản mã nguồn</w:t>
            </w:r>
          </w:p>
        </w:tc>
      </w:tr>
      <w:tr w:rsidR="00961639" w14:paraId="2B018ADE" w14:textId="77777777">
        <w:trPr>
          <w:cantSplit/>
          <w:jc w:val="center"/>
        </w:trPr>
        <w:tc>
          <w:tcPr>
            <w:tcW w:w="3118" w:type="dxa"/>
          </w:tcPr>
          <w:p w14:paraId="51032237" w14:textId="77777777" w:rsidR="00961639" w:rsidRDefault="004639CC">
            <w:pPr>
              <w:pStyle w:val="DNCTable"/>
            </w:pPr>
            <w:r>
              <w:t>Google Chrome</w:t>
            </w:r>
          </w:p>
        </w:tc>
        <w:tc>
          <w:tcPr>
            <w:tcW w:w="1701" w:type="dxa"/>
          </w:tcPr>
          <w:p w14:paraId="004471C0" w14:textId="77777777" w:rsidR="00961639" w:rsidRDefault="004639CC">
            <w:pPr>
              <w:pStyle w:val="DNCTable"/>
            </w:pPr>
            <w:r>
              <w:t>Bản hiện hành</w:t>
            </w:r>
          </w:p>
        </w:tc>
        <w:tc>
          <w:tcPr>
            <w:tcW w:w="4252" w:type="dxa"/>
          </w:tcPr>
          <w:p w14:paraId="5CCC7717" w14:textId="77777777" w:rsidR="00961639" w:rsidRDefault="004639CC">
            <w:pPr>
              <w:pStyle w:val="DNCTable"/>
            </w:pPr>
            <w:r>
              <w:t>Kiểm thử giao diện</w:t>
            </w:r>
          </w:p>
        </w:tc>
      </w:tr>
    </w:tbl>
    <w:p w14:paraId="753942E2" w14:textId="77777777" w:rsidR="00961639" w:rsidRDefault="00961639">
      <w:pPr>
        <w:pStyle w:val="DNCTable"/>
        <w:spacing w:after="0"/>
      </w:pPr>
    </w:p>
    <w:p w14:paraId="30C7C8F2" w14:textId="77777777" w:rsidR="00961639" w:rsidRDefault="004639CC">
      <w:pPr>
        <w:pStyle w:val="Heading2"/>
      </w:pPr>
      <w:bookmarkStart w:id="37" w:name="_Toc241530131"/>
      <w:r>
        <w:t>2.10. Kết luận chương</w:t>
      </w:r>
      <w:bookmarkEnd w:id="37"/>
    </w:p>
    <w:p w14:paraId="7B74B4AB" w14:textId="77777777" w:rsidR="00961639" w:rsidRDefault="004639CC">
      <w:pPr>
        <w:pStyle w:val="DNCBody"/>
      </w:pPr>
      <w:r>
        <w:t>Chương 2 trình bày cơ sở lý thuyết và công nghệ sử dụng: PHP, MySQL, HTML, CSS, JavaScript, mô hình MVC, các nguyên tắc bảo mật cơ bản, Docker và Git. Các nội dung này được áp dụng khi hiện thực hóa hệ thống ở Chương 3.</w:t>
      </w:r>
    </w:p>
    <w:p w14:paraId="4743EC45" w14:textId="77777777" w:rsidR="00961639" w:rsidRDefault="004639CC">
      <w:pPr>
        <w:pStyle w:val="Heading1"/>
      </w:pPr>
      <w:bookmarkStart w:id="38" w:name="_Toc241530132"/>
      <w:r>
        <w:lastRenderedPageBreak/>
        <w:t>CHƯƠNG 3. HIỆN THỰC HÓA NGHIÊN CỨU</w:t>
      </w:r>
      <w:bookmarkEnd w:id="38"/>
    </w:p>
    <w:p w14:paraId="13CBFF7E" w14:textId="77777777" w:rsidR="00961639" w:rsidRDefault="004639CC">
      <w:pPr>
        <w:pStyle w:val="Heading2"/>
      </w:pPr>
      <w:bookmarkStart w:id="39" w:name="_Toc241530133"/>
      <w:r>
        <w:t>3.1. Kiến trúc hệ thống</w:t>
      </w:r>
      <w:bookmarkEnd w:id="39"/>
    </w:p>
    <w:p w14:paraId="141531E2" w14:textId="77777777" w:rsidR="00961639" w:rsidRDefault="004639CC">
      <w:pPr>
        <w:pStyle w:val="DNCBody"/>
      </w:pPr>
      <w:r>
        <w:t>Hệ thống được xây dựng theo kiến trúc MVC nhẹ, không dùng framework (Hình 3.1). Apache chuyển mọi yêu cầu về public/index.php; Router so khớp đường dẫn với 45 route khai báo trong routes.php (11 route công khai, 34 route quản trị) rồi gọi phương thức của Controller. Controller kiểm tra CSRF, quyền truy cập và dữ liệu đầu vào, gọi Model truy vấn MySQL qua PDO và truyền dữ liệu cho View dựng trang HTML.</w:t>
      </w:r>
    </w:p>
    <w:p w14:paraId="0C276BEB" w14:textId="77777777" w:rsidR="00961639" w:rsidRDefault="004639CC">
      <w:pPr>
        <w:pStyle w:val="DNCFigure"/>
      </w:pPr>
      <w:r>
        <w:rPr>
          <w:noProof/>
        </w:rPr>
        <w:drawing>
          <wp:inline distT="0" distB="0" distL="0" distR="0" wp14:anchorId="49D5714D" wp14:editId="1C686DF8">
            <wp:extent cx="5760000" cy="1146122"/>
            <wp:effectExtent l="0" t="0" r="0" b="0"/>
            <wp:docPr id="2069473445" name="Picture 2069473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n-truc.png"/>
                    <pic:cNvPicPr/>
                  </pic:nvPicPr>
                  <pic:blipFill>
                    <a:blip r:embed="rId12"/>
                    <a:stretch>
                      <a:fillRect/>
                    </a:stretch>
                  </pic:blipFill>
                  <pic:spPr>
                    <a:xfrm>
                      <a:off x="0" y="0"/>
                      <a:ext cx="5760000" cy="1146122"/>
                    </a:xfrm>
                    <a:prstGeom prst="rect">
                      <a:avLst/>
                    </a:prstGeom>
                  </pic:spPr>
                </pic:pic>
              </a:graphicData>
            </a:graphic>
          </wp:inline>
        </w:drawing>
      </w:r>
    </w:p>
    <w:p w14:paraId="5F63CE6A" w14:textId="77777777" w:rsidR="00961639" w:rsidRDefault="004639CC">
      <w:pPr>
        <w:pStyle w:val="FigureCaption"/>
      </w:pPr>
      <w:bookmarkStart w:id="40" w:name="_Toc241530194"/>
      <w:r>
        <w:t>Hình 3.1. Kiến trúc tổng quát của hệ thống</w:t>
      </w:r>
      <w:bookmarkEnd w:id="40"/>
    </w:p>
    <w:p w14:paraId="12F2B39E" w14:textId="77777777" w:rsidR="00961639" w:rsidRDefault="004639CC">
      <w:pPr>
        <w:pStyle w:val="DNCBody"/>
      </w:pPr>
      <w:r>
        <w:t>Các lớp lõi và quan hệ giữa chúng thể hiện ở Hình 3.2. Controller dùng chung các lớp tiện ích Csrf, Validator, Upload; AdminController bổ sung kiểm tra đăng nhập và phân quyền qua Auth; các model cụ thể kế thừa lớp Model và truy cập MySQL qua Database. Cấu trúc thư mục chi tiết trình bày ở Phụ lục A.</w:t>
      </w:r>
    </w:p>
    <w:p w14:paraId="03E17896" w14:textId="77777777" w:rsidR="00961639" w:rsidRDefault="004639CC">
      <w:pPr>
        <w:pStyle w:val="DNCFigure"/>
      </w:pPr>
      <w:r>
        <w:rPr>
          <w:noProof/>
        </w:rPr>
        <w:drawing>
          <wp:inline distT="0" distB="0" distL="0" distR="0" wp14:anchorId="6D4F7225" wp14:editId="1BDAF858">
            <wp:extent cx="5760000" cy="3320816"/>
            <wp:effectExtent l="0" t="0" r="0" b="0"/>
            <wp:docPr id="2069473446" name="Picture 2069473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core.png"/>
                    <pic:cNvPicPr/>
                  </pic:nvPicPr>
                  <pic:blipFill>
                    <a:blip r:embed="rId13"/>
                    <a:stretch>
                      <a:fillRect/>
                    </a:stretch>
                  </pic:blipFill>
                  <pic:spPr>
                    <a:xfrm>
                      <a:off x="0" y="0"/>
                      <a:ext cx="5760000" cy="3320816"/>
                    </a:xfrm>
                    <a:prstGeom prst="rect">
                      <a:avLst/>
                    </a:prstGeom>
                  </pic:spPr>
                </pic:pic>
              </a:graphicData>
            </a:graphic>
          </wp:inline>
        </w:drawing>
      </w:r>
    </w:p>
    <w:p w14:paraId="7BDBD134" w14:textId="77777777" w:rsidR="00961639" w:rsidRDefault="004639CC">
      <w:pPr>
        <w:pStyle w:val="FigureCaption"/>
      </w:pPr>
      <w:bookmarkStart w:id="41" w:name="_Toc241530195"/>
      <w:r>
        <w:t>Hình 3.2. Sơ đồ lớp các thành phần lõi</w:t>
      </w:r>
      <w:bookmarkEnd w:id="41"/>
    </w:p>
    <w:p w14:paraId="3AF5B95E" w14:textId="77777777" w:rsidR="00961639" w:rsidRDefault="004639CC">
      <w:pPr>
        <w:pStyle w:val="Heading2"/>
      </w:pPr>
      <w:bookmarkStart w:id="42" w:name="_Toc241530134"/>
      <w:r>
        <w:lastRenderedPageBreak/>
        <w:t>3.2. Phân tích chức năng</w:t>
      </w:r>
      <w:bookmarkEnd w:id="42"/>
    </w:p>
    <w:p w14:paraId="7FD52030" w14:textId="77777777" w:rsidR="00961639" w:rsidRDefault="004639CC">
      <w:pPr>
        <w:pStyle w:val="Heading3"/>
      </w:pPr>
      <w:bookmarkStart w:id="43" w:name="_Toc241530135"/>
      <w:r>
        <w:t>3.2.1. Sơ đồ Use Case tổng quát</w:t>
      </w:r>
      <w:bookmarkEnd w:id="43"/>
    </w:p>
    <w:p w14:paraId="2E40D7DC" w14:textId="77777777" w:rsidR="00961639" w:rsidRDefault="004639CC">
      <w:pPr>
        <w:pStyle w:val="DNCBody"/>
      </w:pPr>
      <w:r>
        <w:t>Hệ thống có ba tác nhân (Hình 3.3). Phụ huynh, học sinh dùng các chức năng công khai, không cần đăng nhập. Biên tập viên quản lý nội dung và xử lý hồ sơ; quản trị viên kế thừa quyền của biên tập viên và có thêm quyền cập nhật cài đặt trường, quản lý tài khoản.</w:t>
      </w:r>
    </w:p>
    <w:p w14:paraId="08A5E7AB" w14:textId="77777777" w:rsidR="00961639" w:rsidRDefault="004639CC">
      <w:pPr>
        <w:pStyle w:val="DNCFigure"/>
      </w:pPr>
      <w:r>
        <w:rPr>
          <w:noProof/>
        </w:rPr>
        <w:drawing>
          <wp:inline distT="0" distB="0" distL="0" distR="0" wp14:anchorId="3A760808" wp14:editId="5D1F005C">
            <wp:extent cx="4140000" cy="5528801"/>
            <wp:effectExtent l="0" t="0" r="0" b="0"/>
            <wp:docPr id="2069473447" name="Picture 2069473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4"/>
                    <a:stretch>
                      <a:fillRect/>
                    </a:stretch>
                  </pic:blipFill>
                  <pic:spPr>
                    <a:xfrm>
                      <a:off x="0" y="0"/>
                      <a:ext cx="4140000" cy="5528801"/>
                    </a:xfrm>
                    <a:prstGeom prst="rect">
                      <a:avLst/>
                    </a:prstGeom>
                  </pic:spPr>
                </pic:pic>
              </a:graphicData>
            </a:graphic>
          </wp:inline>
        </w:drawing>
      </w:r>
    </w:p>
    <w:p w14:paraId="5FB54F4E" w14:textId="77777777" w:rsidR="00961639" w:rsidRDefault="004639CC">
      <w:pPr>
        <w:pStyle w:val="FigureCaption"/>
      </w:pPr>
      <w:bookmarkStart w:id="44" w:name="_Toc241530196"/>
      <w:r>
        <w:t>Hình 3.3. Sơ đồ Use Case tổng quát</w:t>
      </w:r>
      <w:bookmarkEnd w:id="44"/>
    </w:p>
    <w:p w14:paraId="49B0486A" w14:textId="77777777" w:rsidR="00961639" w:rsidRDefault="004639CC">
      <w:pPr>
        <w:pStyle w:val="Heading3"/>
      </w:pPr>
      <w:bookmarkStart w:id="45" w:name="_Toc241530136"/>
      <w:r>
        <w:lastRenderedPageBreak/>
        <w:t>3.2.2. Đặc tả Use Case Đăng ký nhập học</w:t>
      </w:r>
      <w:bookmarkEnd w:id="45"/>
    </w:p>
    <w:p w14:paraId="0AD6E5A0" w14:textId="77777777" w:rsidR="00961639" w:rsidRDefault="004639CC">
      <w:pPr>
        <w:pStyle w:val="TableCaption"/>
      </w:pPr>
      <w:bookmarkStart w:id="46" w:name="_Toc241530176"/>
      <w:r>
        <w:t>Bảng 3.1. Đặc tả Use Case Đăng ký nhập học</w:t>
      </w:r>
      <w:bookmarkEnd w:id="46"/>
    </w:p>
    <w:tbl>
      <w:tblPr>
        <w:tblStyle w:val="TableGrid"/>
        <w:tblW w:w="0" w:type="auto"/>
        <w:jc w:val="center"/>
        <w:tblLayout w:type="fixed"/>
        <w:tblLook w:val="04A0" w:firstRow="1" w:lastRow="0" w:firstColumn="1" w:lastColumn="0" w:noHBand="0" w:noVBand="1"/>
      </w:tblPr>
      <w:tblGrid>
        <w:gridCol w:w="1984"/>
        <w:gridCol w:w="7087"/>
      </w:tblGrid>
      <w:tr w:rsidR="00961639" w14:paraId="08318CF0" w14:textId="77777777">
        <w:trPr>
          <w:cantSplit/>
          <w:tblHeader/>
          <w:jc w:val="center"/>
        </w:trPr>
        <w:tc>
          <w:tcPr>
            <w:tcW w:w="1984" w:type="dxa"/>
            <w:shd w:val="clear" w:color="auto" w:fill="D9E2F3"/>
          </w:tcPr>
          <w:p w14:paraId="7133D9CD" w14:textId="77777777" w:rsidR="00961639" w:rsidRDefault="004639CC">
            <w:pPr>
              <w:pStyle w:val="DNCTable"/>
              <w:keepNext/>
              <w:jc w:val="center"/>
            </w:pPr>
            <w:r>
              <w:rPr>
                <w:b/>
              </w:rPr>
              <w:t>Mục</w:t>
            </w:r>
          </w:p>
        </w:tc>
        <w:tc>
          <w:tcPr>
            <w:tcW w:w="7087" w:type="dxa"/>
            <w:shd w:val="clear" w:color="auto" w:fill="D9E2F3"/>
          </w:tcPr>
          <w:p w14:paraId="6D3793E4" w14:textId="77777777" w:rsidR="00961639" w:rsidRDefault="004639CC">
            <w:pPr>
              <w:pStyle w:val="DNCTable"/>
              <w:keepNext/>
              <w:jc w:val="center"/>
            </w:pPr>
            <w:r>
              <w:rPr>
                <w:b/>
              </w:rPr>
              <w:t>Nội dung</w:t>
            </w:r>
          </w:p>
        </w:tc>
      </w:tr>
      <w:tr w:rsidR="00961639" w14:paraId="03D47203" w14:textId="77777777">
        <w:trPr>
          <w:cantSplit/>
          <w:jc w:val="center"/>
        </w:trPr>
        <w:tc>
          <w:tcPr>
            <w:tcW w:w="1984" w:type="dxa"/>
          </w:tcPr>
          <w:p w14:paraId="6FF89772" w14:textId="77777777" w:rsidR="00961639" w:rsidRDefault="004639CC">
            <w:pPr>
              <w:pStyle w:val="DNCTable"/>
              <w:keepNext/>
            </w:pPr>
            <w:r>
              <w:t>Tác nhân</w:t>
            </w:r>
          </w:p>
        </w:tc>
        <w:tc>
          <w:tcPr>
            <w:tcW w:w="7087" w:type="dxa"/>
          </w:tcPr>
          <w:p w14:paraId="2ED6DC76" w14:textId="77777777" w:rsidR="00961639" w:rsidRDefault="004639CC">
            <w:pPr>
              <w:pStyle w:val="DNCTable"/>
              <w:keepNext/>
            </w:pPr>
            <w:r>
              <w:t>Phụ huynh / Học sinh</w:t>
            </w:r>
          </w:p>
        </w:tc>
      </w:tr>
      <w:tr w:rsidR="00961639" w14:paraId="1AF4A3D7" w14:textId="77777777">
        <w:trPr>
          <w:cantSplit/>
          <w:jc w:val="center"/>
        </w:trPr>
        <w:tc>
          <w:tcPr>
            <w:tcW w:w="1984" w:type="dxa"/>
          </w:tcPr>
          <w:p w14:paraId="08269A16" w14:textId="77777777" w:rsidR="00961639" w:rsidRDefault="004639CC">
            <w:pPr>
              <w:pStyle w:val="DNCTable"/>
            </w:pPr>
            <w:r>
              <w:t>Mô tả</w:t>
            </w:r>
          </w:p>
        </w:tc>
        <w:tc>
          <w:tcPr>
            <w:tcW w:w="7087" w:type="dxa"/>
          </w:tcPr>
          <w:p w14:paraId="4BF1EBEC" w14:textId="77777777" w:rsidR="00961639" w:rsidRDefault="004639CC">
            <w:pPr>
              <w:pStyle w:val="DNCTable"/>
            </w:pPr>
            <w:r>
              <w:t>Gửi phiếu đăng ký nhập học trực tuyến, kèm tệp học bạ.</w:t>
            </w:r>
          </w:p>
        </w:tc>
      </w:tr>
      <w:tr w:rsidR="00961639" w14:paraId="3983785D" w14:textId="77777777">
        <w:trPr>
          <w:cantSplit/>
          <w:jc w:val="center"/>
        </w:trPr>
        <w:tc>
          <w:tcPr>
            <w:tcW w:w="1984" w:type="dxa"/>
          </w:tcPr>
          <w:p w14:paraId="363E202F" w14:textId="77777777" w:rsidR="00961639" w:rsidRDefault="004639CC">
            <w:pPr>
              <w:pStyle w:val="DNCTable"/>
            </w:pPr>
            <w:r>
              <w:t>Tiền điều kiện</w:t>
            </w:r>
          </w:p>
        </w:tc>
        <w:tc>
          <w:tcPr>
            <w:tcW w:w="7087" w:type="dxa"/>
          </w:tcPr>
          <w:p w14:paraId="086583F1" w14:textId="77777777" w:rsidR="00961639" w:rsidRDefault="004639CC">
            <w:pPr>
              <w:pStyle w:val="DNCTable"/>
            </w:pPr>
            <w:r>
              <w:t>Truy cập trang /dang-ky-nhap-hoc.</w:t>
            </w:r>
          </w:p>
        </w:tc>
      </w:tr>
      <w:tr w:rsidR="00961639" w14:paraId="7D7F6278" w14:textId="77777777">
        <w:trPr>
          <w:cantSplit/>
          <w:jc w:val="center"/>
        </w:trPr>
        <w:tc>
          <w:tcPr>
            <w:tcW w:w="1984" w:type="dxa"/>
          </w:tcPr>
          <w:p w14:paraId="03AD4A07" w14:textId="77777777" w:rsidR="00961639" w:rsidRDefault="004639CC">
            <w:pPr>
              <w:pStyle w:val="DNCTable"/>
            </w:pPr>
            <w:r>
              <w:t>Luồng chính</w:t>
            </w:r>
          </w:p>
        </w:tc>
        <w:tc>
          <w:tcPr>
            <w:tcW w:w="7087" w:type="dxa"/>
          </w:tcPr>
          <w:p w14:paraId="29FD9189" w14:textId="77777777" w:rsidR="00961639" w:rsidRDefault="004639CC">
            <w:pPr>
              <w:pStyle w:val="DNCTable"/>
            </w:pPr>
            <w:r>
              <w:t>1. Hệ thống hiển thị form gồm 4 nhóm thông tin.</w:t>
            </w:r>
          </w:p>
          <w:p w14:paraId="7FC507F0" w14:textId="77777777" w:rsidR="00961639" w:rsidRDefault="004639CC">
            <w:pPr>
              <w:pStyle w:val="DNCTable"/>
            </w:pPr>
            <w:r>
              <w:t>2. Người dùng nhập thông tin, chọn tệp học bạ, bấm “Gửi đăng ký”.</w:t>
            </w:r>
          </w:p>
          <w:p w14:paraId="44CE73DB" w14:textId="77777777" w:rsidR="00961639" w:rsidRDefault="004639CC">
            <w:pPr>
              <w:pStyle w:val="DNCTable"/>
            </w:pPr>
            <w:r>
              <w:t>3. Hệ thống kiểm tra CSRF token và dữ liệu.</w:t>
            </w:r>
          </w:p>
          <w:p w14:paraId="3F3F612A" w14:textId="77777777" w:rsidR="00961639" w:rsidRDefault="004639CC">
            <w:pPr>
              <w:pStyle w:val="DNCTable"/>
            </w:pPr>
            <w:r>
              <w:t>4. Hồ sơ được lưu với trạng thái “moi”; hệ thống chuyển đến trang thông báo thành công.</w:t>
            </w:r>
          </w:p>
        </w:tc>
      </w:tr>
      <w:tr w:rsidR="00961639" w14:paraId="0CD612D9" w14:textId="77777777">
        <w:trPr>
          <w:cantSplit/>
          <w:jc w:val="center"/>
        </w:trPr>
        <w:tc>
          <w:tcPr>
            <w:tcW w:w="1984" w:type="dxa"/>
          </w:tcPr>
          <w:p w14:paraId="1AF18A1C" w14:textId="77777777" w:rsidR="00961639" w:rsidRDefault="004639CC">
            <w:pPr>
              <w:pStyle w:val="DNCTable"/>
              <w:keepNext/>
            </w:pPr>
            <w:r>
              <w:t>Luồng thay thế</w:t>
            </w:r>
          </w:p>
        </w:tc>
        <w:tc>
          <w:tcPr>
            <w:tcW w:w="7087" w:type="dxa"/>
          </w:tcPr>
          <w:p w14:paraId="3F4C1908" w14:textId="77777777" w:rsidR="00961639" w:rsidRDefault="004639CC">
            <w:pPr>
              <w:pStyle w:val="DNCTable"/>
              <w:keepNext/>
            </w:pPr>
            <w:r>
              <w:t>3a. Dữ liệu thiếu hoặc sai định dạng: báo lỗi tại từng trường, giữ dữ liệu đã nhập.</w:t>
            </w:r>
          </w:p>
          <w:p w14:paraId="65691EF9" w14:textId="77777777" w:rsidR="00961639" w:rsidRDefault="004639CC">
            <w:pPr>
              <w:pStyle w:val="DNCTable"/>
              <w:keepNext/>
            </w:pPr>
            <w:r>
              <w:t>3b. Tệp học bạ sai định dạng hoặc lớn hơn 5 MB: báo lỗi, không lưu hồ sơ.</w:t>
            </w:r>
          </w:p>
        </w:tc>
      </w:tr>
      <w:tr w:rsidR="00961639" w14:paraId="41DD93FB" w14:textId="77777777">
        <w:trPr>
          <w:cantSplit/>
          <w:jc w:val="center"/>
        </w:trPr>
        <w:tc>
          <w:tcPr>
            <w:tcW w:w="1984" w:type="dxa"/>
          </w:tcPr>
          <w:p w14:paraId="0B9DC0E3" w14:textId="77777777" w:rsidR="00961639" w:rsidRDefault="004639CC">
            <w:pPr>
              <w:pStyle w:val="DNCTable"/>
            </w:pPr>
            <w:r>
              <w:t>Hậu điều kiện</w:t>
            </w:r>
          </w:p>
        </w:tc>
        <w:tc>
          <w:tcPr>
            <w:tcW w:w="7087" w:type="dxa"/>
          </w:tcPr>
          <w:p w14:paraId="3DFD84D4" w14:textId="77777777" w:rsidR="00961639" w:rsidRDefault="004639CC">
            <w:pPr>
              <w:pStyle w:val="DNCTable"/>
            </w:pPr>
            <w:r>
              <w:t>Hồ sơ mới xuất hiện trong trang quản trị “Đăng ký nhập học”.</w:t>
            </w:r>
          </w:p>
        </w:tc>
      </w:tr>
    </w:tbl>
    <w:p w14:paraId="6C82CB4A" w14:textId="77777777" w:rsidR="00961639" w:rsidRDefault="00961639">
      <w:pPr>
        <w:pStyle w:val="DNCTable"/>
        <w:spacing w:after="0"/>
      </w:pPr>
    </w:p>
    <w:p w14:paraId="70BDBE2E" w14:textId="77777777" w:rsidR="00961639" w:rsidRDefault="004639CC">
      <w:pPr>
        <w:pStyle w:val="Heading3"/>
      </w:pPr>
      <w:bookmarkStart w:id="47" w:name="_Toc241530137"/>
      <w:r>
        <w:t>3.2.3. Sơ đồ tuần tự</w:t>
      </w:r>
      <w:bookmarkEnd w:id="47"/>
    </w:p>
    <w:p w14:paraId="3A35E4EB" w14:textId="77777777" w:rsidR="00961639" w:rsidRDefault="004639CC">
      <w:pPr>
        <w:pStyle w:val="DNCBody"/>
      </w:pPr>
      <w:r>
        <w:t>Hình 3.4 mô tả trình tự xử lý khi phụ huynh gửi hồ sơ đăng ký; Hình 3.5 mô tả trình tự đăng nhập khu vực quản trị. Khi sai email hoặc mật khẩu, hệ thống chỉ trả về thông báo chung để không lộ thông tin tài khoản.</w:t>
      </w:r>
    </w:p>
    <w:p w14:paraId="409BEF1A" w14:textId="77777777" w:rsidR="00961639" w:rsidRDefault="004639CC">
      <w:pPr>
        <w:pStyle w:val="DNCFigure"/>
      </w:pPr>
      <w:r>
        <w:rPr>
          <w:noProof/>
        </w:rPr>
        <w:drawing>
          <wp:inline distT="0" distB="0" distL="0" distR="0" wp14:anchorId="095DA104" wp14:editId="67F6D6E4">
            <wp:extent cx="5760000" cy="2946122"/>
            <wp:effectExtent l="0" t="0" r="0" b="0"/>
            <wp:docPr id="2069473448" name="Picture 206947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an-tu-dang-ky.png"/>
                    <pic:cNvPicPr/>
                  </pic:nvPicPr>
                  <pic:blipFill>
                    <a:blip r:embed="rId15"/>
                    <a:stretch>
                      <a:fillRect/>
                    </a:stretch>
                  </pic:blipFill>
                  <pic:spPr>
                    <a:xfrm>
                      <a:off x="0" y="0"/>
                      <a:ext cx="5760000" cy="2946122"/>
                    </a:xfrm>
                    <a:prstGeom prst="rect">
                      <a:avLst/>
                    </a:prstGeom>
                  </pic:spPr>
                </pic:pic>
              </a:graphicData>
            </a:graphic>
          </wp:inline>
        </w:drawing>
      </w:r>
    </w:p>
    <w:p w14:paraId="39308938" w14:textId="77777777" w:rsidR="00961639" w:rsidRDefault="004639CC">
      <w:pPr>
        <w:pStyle w:val="FigureCaption"/>
      </w:pPr>
      <w:bookmarkStart w:id="48" w:name="_Toc241530197"/>
      <w:r>
        <w:t>Hình 3.4. Sơ đồ tuần tự chức năng đăng ký nhập học</w:t>
      </w:r>
      <w:bookmarkEnd w:id="48"/>
    </w:p>
    <w:p w14:paraId="160CFBD8" w14:textId="77777777" w:rsidR="00961639" w:rsidRDefault="004639CC">
      <w:pPr>
        <w:pStyle w:val="DNCFigure"/>
      </w:pPr>
      <w:r>
        <w:rPr>
          <w:noProof/>
        </w:rPr>
        <w:lastRenderedPageBreak/>
        <w:drawing>
          <wp:inline distT="0" distB="0" distL="0" distR="0" wp14:anchorId="039ECAC3" wp14:editId="7DD55DD3">
            <wp:extent cx="5760000" cy="3137143"/>
            <wp:effectExtent l="0" t="0" r="0" b="0"/>
            <wp:docPr id="2069473449" name="Picture 2069473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an-tu-dang-nhap.png"/>
                    <pic:cNvPicPr/>
                  </pic:nvPicPr>
                  <pic:blipFill>
                    <a:blip r:embed="rId16"/>
                    <a:stretch>
                      <a:fillRect/>
                    </a:stretch>
                  </pic:blipFill>
                  <pic:spPr>
                    <a:xfrm>
                      <a:off x="0" y="0"/>
                      <a:ext cx="5760000" cy="3137143"/>
                    </a:xfrm>
                    <a:prstGeom prst="rect">
                      <a:avLst/>
                    </a:prstGeom>
                  </pic:spPr>
                </pic:pic>
              </a:graphicData>
            </a:graphic>
          </wp:inline>
        </w:drawing>
      </w:r>
    </w:p>
    <w:p w14:paraId="0B26406C" w14:textId="77777777" w:rsidR="00961639" w:rsidRDefault="004639CC">
      <w:pPr>
        <w:pStyle w:val="FigureCaption"/>
      </w:pPr>
      <w:bookmarkStart w:id="49" w:name="_Toc241530198"/>
      <w:r>
        <w:t>Hình 3.5. Sơ đồ tuần tự chức năng đăng nhập quản trị</w:t>
      </w:r>
      <w:bookmarkEnd w:id="49"/>
    </w:p>
    <w:p w14:paraId="5582367D" w14:textId="77777777" w:rsidR="00961639" w:rsidRDefault="004639CC">
      <w:pPr>
        <w:pStyle w:val="Heading3"/>
      </w:pPr>
      <w:bookmarkStart w:id="50" w:name="_Toc241530138"/>
      <w:r>
        <w:t>3.2.4. Sơ đồ trạng thái và sơ đồ hoạt động</w:t>
      </w:r>
      <w:bookmarkEnd w:id="50"/>
    </w:p>
    <w:p w14:paraId="7F714FA5" w14:textId="77777777" w:rsidR="00961639" w:rsidRDefault="004639CC">
      <w:pPr>
        <w:pStyle w:val="DNCBody"/>
      </w:pPr>
      <w:r>
        <w:t>Sau khi được lưu, hồ sơ đăng ký được quản trị viên xử lý theo vòng đời trạng thái ở Hình 3.6; mỗi lần đổi trạng thái có thể kèm ghi chú nội bộ. Hình 3.7 mô tả hoạt động thêm, sửa tin tức: tin chỉ xuất hiện ở trang công khai khi ở trạng thái công khai và ngày đăng không muộn hơn thời điểm hiện tại.</w:t>
      </w:r>
    </w:p>
    <w:p w14:paraId="39095EE8" w14:textId="77777777" w:rsidR="00961639" w:rsidRDefault="004639CC">
      <w:pPr>
        <w:pStyle w:val="DNCFigure"/>
      </w:pPr>
      <w:r>
        <w:rPr>
          <w:noProof/>
        </w:rPr>
        <w:drawing>
          <wp:inline distT="0" distB="0" distL="0" distR="0" wp14:anchorId="7D7D5053" wp14:editId="4B7F76EA">
            <wp:extent cx="5760000" cy="727347"/>
            <wp:effectExtent l="0" t="0" r="0" b="0"/>
            <wp:docPr id="2069473450" name="Picture 206947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g-thai.png"/>
                    <pic:cNvPicPr/>
                  </pic:nvPicPr>
                  <pic:blipFill>
                    <a:blip r:embed="rId17"/>
                    <a:stretch>
                      <a:fillRect/>
                    </a:stretch>
                  </pic:blipFill>
                  <pic:spPr>
                    <a:xfrm>
                      <a:off x="0" y="0"/>
                      <a:ext cx="5760000" cy="727347"/>
                    </a:xfrm>
                    <a:prstGeom prst="rect">
                      <a:avLst/>
                    </a:prstGeom>
                  </pic:spPr>
                </pic:pic>
              </a:graphicData>
            </a:graphic>
          </wp:inline>
        </w:drawing>
      </w:r>
    </w:p>
    <w:p w14:paraId="378ACEC3" w14:textId="77777777" w:rsidR="00961639" w:rsidRDefault="004639CC">
      <w:pPr>
        <w:pStyle w:val="FigureCaption"/>
      </w:pPr>
      <w:bookmarkStart w:id="51" w:name="_Toc241530199"/>
      <w:r>
        <w:t>Hình 3.6. Vòng đời trạng thái hồ sơ đăng ký</w:t>
      </w:r>
      <w:bookmarkEnd w:id="51"/>
    </w:p>
    <w:p w14:paraId="632AD891" w14:textId="77777777" w:rsidR="00961639" w:rsidRDefault="004639CC">
      <w:pPr>
        <w:pStyle w:val="DNCFigure"/>
      </w:pPr>
      <w:r>
        <w:rPr>
          <w:noProof/>
        </w:rPr>
        <w:drawing>
          <wp:inline distT="0" distB="0" distL="0" distR="0" wp14:anchorId="7401C519" wp14:editId="02F344F9">
            <wp:extent cx="5760000" cy="991837"/>
            <wp:effectExtent l="0" t="0" r="0" b="0"/>
            <wp:docPr id="2069473451" name="Picture 2069473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at-dong-tin-tuc.png"/>
                    <pic:cNvPicPr/>
                  </pic:nvPicPr>
                  <pic:blipFill>
                    <a:blip r:embed="rId18"/>
                    <a:stretch>
                      <a:fillRect/>
                    </a:stretch>
                  </pic:blipFill>
                  <pic:spPr>
                    <a:xfrm>
                      <a:off x="0" y="0"/>
                      <a:ext cx="5760000" cy="991837"/>
                    </a:xfrm>
                    <a:prstGeom prst="rect">
                      <a:avLst/>
                    </a:prstGeom>
                  </pic:spPr>
                </pic:pic>
              </a:graphicData>
            </a:graphic>
          </wp:inline>
        </w:drawing>
      </w:r>
    </w:p>
    <w:p w14:paraId="7DC328AF" w14:textId="77777777" w:rsidR="00961639" w:rsidRDefault="004639CC">
      <w:pPr>
        <w:pStyle w:val="FigureCaption"/>
      </w:pPr>
      <w:bookmarkStart w:id="52" w:name="_Toc241530200"/>
      <w:r>
        <w:t>Hình 3.7. Sơ đồ hoạt động quản lý tin tức</w:t>
      </w:r>
      <w:bookmarkEnd w:id="52"/>
    </w:p>
    <w:p w14:paraId="42FCC500" w14:textId="77777777" w:rsidR="00961639" w:rsidRDefault="004639CC">
      <w:pPr>
        <w:pStyle w:val="Heading2"/>
      </w:pPr>
      <w:bookmarkStart w:id="53" w:name="_Toc241530139"/>
      <w:r>
        <w:t>3.3. Thiết kế cơ sở dữ liệu</w:t>
      </w:r>
      <w:bookmarkEnd w:id="53"/>
    </w:p>
    <w:p w14:paraId="761E5B8D" w14:textId="77777777" w:rsidR="00961639" w:rsidRDefault="004639CC">
      <w:pPr>
        <w:pStyle w:val="Heading3"/>
      </w:pPr>
      <w:bookmarkStart w:id="54" w:name="_Toc241530140"/>
      <w:r>
        <w:t>3.3.1. Mô hình dữ liệu</w:t>
      </w:r>
      <w:bookmarkEnd w:id="54"/>
    </w:p>
    <w:p w14:paraId="05AB262A" w14:textId="77777777" w:rsidR="00961639" w:rsidRDefault="004639CC">
      <w:pPr>
        <w:pStyle w:val="DNCBody"/>
      </w:pPr>
      <w:r>
        <w:t xml:space="preserve">Cơ sở dữ liệu dnc_school gồm 6 bảng; tên bảng và cột dùng tiếng Việt không dấu dạng snake_case (Hình 3.8, Bảng 3.2). Hai quan hệ khóa ngoại là </w:t>
      </w:r>
      <w:r>
        <w:lastRenderedPageBreak/>
        <w:t>tin_</w:t>
      </w:r>
      <w:proofErr w:type="gramStart"/>
      <w:r>
        <w:t>tuc.nguoi</w:t>
      </w:r>
      <w:proofErr w:type="gramEnd"/>
      <w:r>
        <w:t>_dung_id tham chiếu nguoi_dung và dang_ky_nhap_</w:t>
      </w:r>
      <w:proofErr w:type="gramStart"/>
      <w:r>
        <w:t>hoc.chuong</w:t>
      </w:r>
      <w:proofErr w:type="gramEnd"/>
      <w:r>
        <w:t>_trinh_id tham chiếu chuong_trinh; khi bản ghi cha bị xóa, khóa ngoại được đặt về NULL để không mất dữ liệu con.</w:t>
      </w:r>
    </w:p>
    <w:p w14:paraId="11E3C924" w14:textId="77777777" w:rsidR="00961639" w:rsidRDefault="004639CC">
      <w:pPr>
        <w:pStyle w:val="DNCFigure"/>
      </w:pPr>
      <w:r>
        <w:rPr>
          <w:noProof/>
        </w:rPr>
        <w:drawing>
          <wp:inline distT="0" distB="0" distL="0" distR="0" wp14:anchorId="49A9C5B8" wp14:editId="111305B5">
            <wp:extent cx="5400000" cy="3802041"/>
            <wp:effectExtent l="0" t="0" r="0" b="0"/>
            <wp:docPr id="2069473452" name="Picture 2069473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9"/>
                    <a:stretch>
                      <a:fillRect/>
                    </a:stretch>
                  </pic:blipFill>
                  <pic:spPr>
                    <a:xfrm>
                      <a:off x="0" y="0"/>
                      <a:ext cx="5400000" cy="3802041"/>
                    </a:xfrm>
                    <a:prstGeom prst="rect">
                      <a:avLst/>
                    </a:prstGeom>
                  </pic:spPr>
                </pic:pic>
              </a:graphicData>
            </a:graphic>
          </wp:inline>
        </w:drawing>
      </w:r>
    </w:p>
    <w:p w14:paraId="6AA8202D" w14:textId="77777777" w:rsidR="00961639" w:rsidRDefault="004639CC">
      <w:pPr>
        <w:pStyle w:val="FigureCaption"/>
      </w:pPr>
      <w:bookmarkStart w:id="55" w:name="_Toc241530201"/>
      <w:r>
        <w:t>Hình 3.8. Sơ đồ ERD của cơ sở dữ liệu</w:t>
      </w:r>
      <w:bookmarkEnd w:id="55"/>
    </w:p>
    <w:p w14:paraId="4EE73DBB" w14:textId="77777777" w:rsidR="00961639" w:rsidRDefault="004639CC">
      <w:pPr>
        <w:pStyle w:val="TableCaption"/>
      </w:pPr>
      <w:bookmarkStart w:id="56" w:name="_Toc241530177"/>
      <w:r>
        <w:t>Bảng 3.2. Danh sách các bảng dữ liệu</w:t>
      </w:r>
      <w:bookmarkEnd w:id="56"/>
    </w:p>
    <w:tbl>
      <w:tblPr>
        <w:tblStyle w:val="TableGrid"/>
        <w:tblW w:w="0" w:type="auto"/>
        <w:jc w:val="center"/>
        <w:tblLayout w:type="fixed"/>
        <w:tblLook w:val="04A0" w:firstRow="1" w:lastRow="0" w:firstColumn="1" w:lastColumn="0" w:noHBand="0" w:noVBand="1"/>
      </w:tblPr>
      <w:tblGrid>
        <w:gridCol w:w="2551"/>
        <w:gridCol w:w="5386"/>
        <w:gridCol w:w="1134"/>
      </w:tblGrid>
      <w:tr w:rsidR="00961639" w14:paraId="1B32BF32" w14:textId="77777777">
        <w:trPr>
          <w:cantSplit/>
          <w:tblHeader/>
          <w:jc w:val="center"/>
        </w:trPr>
        <w:tc>
          <w:tcPr>
            <w:tcW w:w="2551" w:type="dxa"/>
            <w:shd w:val="clear" w:color="auto" w:fill="D9E2F3"/>
          </w:tcPr>
          <w:p w14:paraId="1838118B" w14:textId="77777777" w:rsidR="00961639" w:rsidRDefault="004639CC">
            <w:pPr>
              <w:pStyle w:val="DNCTable"/>
              <w:keepNext/>
              <w:jc w:val="center"/>
            </w:pPr>
            <w:r>
              <w:rPr>
                <w:b/>
              </w:rPr>
              <w:t>Bảng</w:t>
            </w:r>
          </w:p>
        </w:tc>
        <w:tc>
          <w:tcPr>
            <w:tcW w:w="5386" w:type="dxa"/>
            <w:shd w:val="clear" w:color="auto" w:fill="D9E2F3"/>
          </w:tcPr>
          <w:p w14:paraId="3A05B679" w14:textId="77777777" w:rsidR="00961639" w:rsidRDefault="004639CC">
            <w:pPr>
              <w:pStyle w:val="DNCTable"/>
              <w:keepNext/>
              <w:jc w:val="center"/>
            </w:pPr>
            <w:r>
              <w:rPr>
                <w:b/>
              </w:rPr>
              <w:t>Nội dung lưu trữ</w:t>
            </w:r>
          </w:p>
        </w:tc>
        <w:tc>
          <w:tcPr>
            <w:tcW w:w="1134" w:type="dxa"/>
            <w:shd w:val="clear" w:color="auto" w:fill="D9E2F3"/>
          </w:tcPr>
          <w:p w14:paraId="0836038C" w14:textId="77777777" w:rsidR="00961639" w:rsidRDefault="004639CC">
            <w:pPr>
              <w:pStyle w:val="DNCTable"/>
              <w:keepNext/>
              <w:jc w:val="center"/>
            </w:pPr>
            <w:r>
              <w:rPr>
                <w:b/>
              </w:rPr>
              <w:t>Số cột</w:t>
            </w:r>
          </w:p>
        </w:tc>
      </w:tr>
      <w:tr w:rsidR="00961639" w14:paraId="086807A8" w14:textId="77777777">
        <w:trPr>
          <w:cantSplit/>
          <w:jc w:val="center"/>
        </w:trPr>
        <w:tc>
          <w:tcPr>
            <w:tcW w:w="2551" w:type="dxa"/>
          </w:tcPr>
          <w:p w14:paraId="04DD9086" w14:textId="77777777" w:rsidR="00961639" w:rsidRDefault="004639CC">
            <w:pPr>
              <w:pStyle w:val="DNCTable"/>
              <w:keepNext/>
            </w:pPr>
            <w:r>
              <w:t>nguoi_dung</w:t>
            </w:r>
          </w:p>
        </w:tc>
        <w:tc>
          <w:tcPr>
            <w:tcW w:w="5386" w:type="dxa"/>
          </w:tcPr>
          <w:p w14:paraId="42FE105D" w14:textId="77777777" w:rsidR="00961639" w:rsidRDefault="004639CC">
            <w:pPr>
              <w:pStyle w:val="DNCTable"/>
              <w:keepNext/>
            </w:pPr>
            <w:r>
              <w:t>Tài khoản quản trị, vai trò admin / bien_tap</w:t>
            </w:r>
          </w:p>
        </w:tc>
        <w:tc>
          <w:tcPr>
            <w:tcW w:w="1134" w:type="dxa"/>
          </w:tcPr>
          <w:p w14:paraId="27C695A8" w14:textId="77777777" w:rsidR="00961639" w:rsidRDefault="004639CC">
            <w:pPr>
              <w:pStyle w:val="DNCTable"/>
              <w:keepNext/>
            </w:pPr>
            <w:r>
              <w:t>8</w:t>
            </w:r>
          </w:p>
        </w:tc>
      </w:tr>
      <w:tr w:rsidR="00961639" w14:paraId="169DD417" w14:textId="77777777">
        <w:trPr>
          <w:cantSplit/>
          <w:jc w:val="center"/>
        </w:trPr>
        <w:tc>
          <w:tcPr>
            <w:tcW w:w="2551" w:type="dxa"/>
          </w:tcPr>
          <w:p w14:paraId="19FA5F4C" w14:textId="77777777" w:rsidR="00961639" w:rsidRDefault="004639CC">
            <w:pPr>
              <w:pStyle w:val="DNCTable"/>
            </w:pPr>
            <w:r>
              <w:t>chuong_trinh</w:t>
            </w:r>
          </w:p>
        </w:tc>
        <w:tc>
          <w:tcPr>
            <w:tcW w:w="5386" w:type="dxa"/>
          </w:tcPr>
          <w:p w14:paraId="3526A0FB" w14:textId="77777777" w:rsidR="00961639" w:rsidRDefault="004639CC">
            <w:pPr>
              <w:pStyle w:val="DNCTable"/>
            </w:pPr>
            <w:r>
              <w:t>Chương trình đào tạo (F03)</w:t>
            </w:r>
          </w:p>
        </w:tc>
        <w:tc>
          <w:tcPr>
            <w:tcW w:w="1134" w:type="dxa"/>
          </w:tcPr>
          <w:p w14:paraId="25FA83C5" w14:textId="77777777" w:rsidR="00961639" w:rsidRDefault="004639CC">
            <w:pPr>
              <w:pStyle w:val="DNCTable"/>
            </w:pPr>
            <w:r>
              <w:t>10</w:t>
            </w:r>
          </w:p>
        </w:tc>
      </w:tr>
      <w:tr w:rsidR="00961639" w14:paraId="0AAD029C" w14:textId="77777777">
        <w:trPr>
          <w:cantSplit/>
          <w:jc w:val="center"/>
        </w:trPr>
        <w:tc>
          <w:tcPr>
            <w:tcW w:w="2551" w:type="dxa"/>
          </w:tcPr>
          <w:p w14:paraId="3FDE40AF" w14:textId="77777777" w:rsidR="00961639" w:rsidRDefault="004639CC">
            <w:pPr>
              <w:pStyle w:val="DNCTable"/>
            </w:pPr>
            <w:r>
              <w:t>tin_tuc</w:t>
            </w:r>
          </w:p>
        </w:tc>
        <w:tc>
          <w:tcPr>
            <w:tcW w:w="5386" w:type="dxa"/>
          </w:tcPr>
          <w:p w14:paraId="4C645A9B" w14:textId="77777777" w:rsidR="00961639" w:rsidRDefault="004639CC">
            <w:pPr>
              <w:pStyle w:val="DNCTable"/>
            </w:pPr>
            <w:r>
              <w:t>Tin tức – hoạt động (F04)</w:t>
            </w:r>
          </w:p>
        </w:tc>
        <w:tc>
          <w:tcPr>
            <w:tcW w:w="1134" w:type="dxa"/>
          </w:tcPr>
          <w:p w14:paraId="40F4CEC4" w14:textId="77777777" w:rsidR="00961639" w:rsidRDefault="004639CC">
            <w:pPr>
              <w:pStyle w:val="DNCTable"/>
            </w:pPr>
            <w:r>
              <w:t>12</w:t>
            </w:r>
          </w:p>
        </w:tc>
      </w:tr>
      <w:tr w:rsidR="00961639" w14:paraId="1B3F5C6D" w14:textId="77777777">
        <w:trPr>
          <w:cantSplit/>
          <w:jc w:val="center"/>
        </w:trPr>
        <w:tc>
          <w:tcPr>
            <w:tcW w:w="2551" w:type="dxa"/>
          </w:tcPr>
          <w:p w14:paraId="2A49C023" w14:textId="77777777" w:rsidR="00961639" w:rsidRDefault="004639CC">
            <w:pPr>
              <w:pStyle w:val="DNCTable"/>
            </w:pPr>
            <w:r>
              <w:t>hinh_anh</w:t>
            </w:r>
          </w:p>
        </w:tc>
        <w:tc>
          <w:tcPr>
            <w:tcW w:w="5386" w:type="dxa"/>
          </w:tcPr>
          <w:p w14:paraId="6A5CD1A9" w14:textId="77777777" w:rsidR="00961639" w:rsidRDefault="004639CC">
            <w:pPr>
              <w:pStyle w:val="DNCTable"/>
            </w:pPr>
            <w:r>
              <w:t>Thư viện hình ảnh, phân loại theo album (F02)</w:t>
            </w:r>
          </w:p>
        </w:tc>
        <w:tc>
          <w:tcPr>
            <w:tcW w:w="1134" w:type="dxa"/>
          </w:tcPr>
          <w:p w14:paraId="05E41D29" w14:textId="77777777" w:rsidR="00961639" w:rsidRDefault="004639CC">
            <w:pPr>
              <w:pStyle w:val="DNCTable"/>
            </w:pPr>
            <w:r>
              <w:t>8</w:t>
            </w:r>
          </w:p>
        </w:tc>
      </w:tr>
      <w:tr w:rsidR="00961639" w14:paraId="6D287FE6" w14:textId="77777777">
        <w:trPr>
          <w:cantSplit/>
          <w:jc w:val="center"/>
        </w:trPr>
        <w:tc>
          <w:tcPr>
            <w:tcW w:w="2551" w:type="dxa"/>
          </w:tcPr>
          <w:p w14:paraId="68C993B8" w14:textId="77777777" w:rsidR="00961639" w:rsidRDefault="004639CC">
            <w:pPr>
              <w:pStyle w:val="DNCTable"/>
              <w:keepNext/>
            </w:pPr>
            <w:r>
              <w:t>dang_ky_nhap_hoc</w:t>
            </w:r>
          </w:p>
        </w:tc>
        <w:tc>
          <w:tcPr>
            <w:tcW w:w="5386" w:type="dxa"/>
          </w:tcPr>
          <w:p w14:paraId="1834D6AF" w14:textId="77777777" w:rsidR="00961639" w:rsidRDefault="004639CC">
            <w:pPr>
              <w:pStyle w:val="DNCTable"/>
              <w:keepNext/>
            </w:pPr>
            <w:r>
              <w:t>Hồ sơ đăng ký nhập học và trạng thái xử lý (F05)</w:t>
            </w:r>
          </w:p>
        </w:tc>
        <w:tc>
          <w:tcPr>
            <w:tcW w:w="1134" w:type="dxa"/>
          </w:tcPr>
          <w:p w14:paraId="3E1CAD13" w14:textId="77777777" w:rsidR="00961639" w:rsidRDefault="004639CC">
            <w:pPr>
              <w:pStyle w:val="DNCTable"/>
              <w:keepNext/>
            </w:pPr>
            <w:r>
              <w:t>19</w:t>
            </w:r>
          </w:p>
        </w:tc>
      </w:tr>
      <w:tr w:rsidR="00961639" w14:paraId="1E22EA84" w14:textId="77777777">
        <w:trPr>
          <w:cantSplit/>
          <w:jc w:val="center"/>
        </w:trPr>
        <w:tc>
          <w:tcPr>
            <w:tcW w:w="2551" w:type="dxa"/>
          </w:tcPr>
          <w:p w14:paraId="45BF9E21" w14:textId="77777777" w:rsidR="00961639" w:rsidRDefault="004639CC">
            <w:pPr>
              <w:pStyle w:val="DNCTable"/>
            </w:pPr>
            <w:r>
              <w:t>cai_dat</w:t>
            </w:r>
          </w:p>
        </w:tc>
        <w:tc>
          <w:tcPr>
            <w:tcW w:w="5386" w:type="dxa"/>
          </w:tcPr>
          <w:p w14:paraId="63223054" w14:textId="77777777" w:rsidR="00961639" w:rsidRDefault="004639CC">
            <w:pPr>
              <w:pStyle w:val="DNCTable"/>
            </w:pPr>
            <w:r>
              <w:t>Thông tin trường dạng khóa – giá trị (F01)</w:t>
            </w:r>
          </w:p>
        </w:tc>
        <w:tc>
          <w:tcPr>
            <w:tcW w:w="1134" w:type="dxa"/>
          </w:tcPr>
          <w:p w14:paraId="31A4E646" w14:textId="77777777" w:rsidR="00961639" w:rsidRDefault="004639CC">
            <w:pPr>
              <w:pStyle w:val="DNCTable"/>
            </w:pPr>
            <w:r>
              <w:t>4</w:t>
            </w:r>
          </w:p>
        </w:tc>
      </w:tr>
    </w:tbl>
    <w:p w14:paraId="3C8B90B0" w14:textId="77777777" w:rsidR="00961639" w:rsidRDefault="00961639">
      <w:pPr>
        <w:pStyle w:val="DNCTable"/>
        <w:spacing w:after="0"/>
      </w:pPr>
    </w:p>
    <w:p w14:paraId="513A7565" w14:textId="77777777" w:rsidR="00961639" w:rsidRDefault="004639CC">
      <w:pPr>
        <w:pStyle w:val="Heading3"/>
      </w:pPr>
      <w:bookmarkStart w:id="57" w:name="_Toc241530141"/>
      <w:r>
        <w:t>3.3.2. Thiết kế chi tiết các bảng</w:t>
      </w:r>
      <w:bookmarkEnd w:id="57"/>
    </w:p>
    <w:p w14:paraId="4AB68C24" w14:textId="77777777" w:rsidR="00961639" w:rsidRDefault="004639CC">
      <w:pPr>
        <w:pStyle w:val="DNCBody"/>
      </w:pPr>
      <w:r>
        <w:t>Các bảng dưới đây mô tả kiểu dữ liệu, ràng buộc và ý nghĩa của từng cột.</w:t>
      </w:r>
    </w:p>
    <w:p w14:paraId="582B22DC" w14:textId="77777777" w:rsidR="00961639" w:rsidRDefault="004639CC">
      <w:pPr>
        <w:pStyle w:val="TableCaption"/>
      </w:pPr>
      <w:bookmarkStart w:id="58" w:name="_Toc241530178"/>
      <w:r>
        <w:lastRenderedPageBreak/>
        <w:t>Bảng 3.3. Bảng nguoi_dung</w:t>
      </w:r>
      <w:bookmarkEnd w:id="58"/>
    </w:p>
    <w:tbl>
      <w:tblPr>
        <w:tblStyle w:val="TableGrid"/>
        <w:tblW w:w="0" w:type="auto"/>
        <w:jc w:val="center"/>
        <w:tblLayout w:type="fixed"/>
        <w:tblLook w:val="04A0" w:firstRow="1" w:lastRow="0" w:firstColumn="1" w:lastColumn="0" w:noHBand="0" w:noVBand="1"/>
      </w:tblPr>
      <w:tblGrid>
        <w:gridCol w:w="2041"/>
        <w:gridCol w:w="2494"/>
        <w:gridCol w:w="2041"/>
        <w:gridCol w:w="2494"/>
      </w:tblGrid>
      <w:tr w:rsidR="00961639" w14:paraId="161A28A6" w14:textId="77777777">
        <w:trPr>
          <w:cantSplit/>
          <w:tblHeader/>
          <w:jc w:val="center"/>
        </w:trPr>
        <w:tc>
          <w:tcPr>
            <w:tcW w:w="2041" w:type="dxa"/>
            <w:shd w:val="clear" w:color="auto" w:fill="D9E2F3"/>
          </w:tcPr>
          <w:p w14:paraId="09E52D57" w14:textId="77777777" w:rsidR="00961639" w:rsidRDefault="004639CC">
            <w:pPr>
              <w:pStyle w:val="DNCTable"/>
              <w:keepNext/>
              <w:jc w:val="center"/>
            </w:pPr>
            <w:r>
              <w:rPr>
                <w:b/>
              </w:rPr>
              <w:t>Tên cột</w:t>
            </w:r>
          </w:p>
        </w:tc>
        <w:tc>
          <w:tcPr>
            <w:tcW w:w="2494" w:type="dxa"/>
            <w:shd w:val="clear" w:color="auto" w:fill="D9E2F3"/>
          </w:tcPr>
          <w:p w14:paraId="380906CC" w14:textId="77777777" w:rsidR="00961639" w:rsidRDefault="004639CC">
            <w:pPr>
              <w:pStyle w:val="DNCTable"/>
              <w:keepNext/>
              <w:jc w:val="center"/>
            </w:pPr>
            <w:r>
              <w:rPr>
                <w:b/>
              </w:rPr>
              <w:t>Kiểu dữ liệu</w:t>
            </w:r>
          </w:p>
        </w:tc>
        <w:tc>
          <w:tcPr>
            <w:tcW w:w="2041" w:type="dxa"/>
            <w:shd w:val="clear" w:color="auto" w:fill="D9E2F3"/>
          </w:tcPr>
          <w:p w14:paraId="4D568FAF" w14:textId="77777777" w:rsidR="00961639" w:rsidRDefault="004639CC">
            <w:pPr>
              <w:pStyle w:val="DNCTable"/>
              <w:keepNext/>
              <w:jc w:val="center"/>
            </w:pPr>
            <w:r>
              <w:rPr>
                <w:b/>
              </w:rPr>
              <w:t>Ràng buộc</w:t>
            </w:r>
          </w:p>
        </w:tc>
        <w:tc>
          <w:tcPr>
            <w:tcW w:w="2494" w:type="dxa"/>
            <w:shd w:val="clear" w:color="auto" w:fill="D9E2F3"/>
          </w:tcPr>
          <w:p w14:paraId="0CD302AC" w14:textId="77777777" w:rsidR="00961639" w:rsidRDefault="004639CC">
            <w:pPr>
              <w:pStyle w:val="DNCTable"/>
              <w:keepNext/>
              <w:jc w:val="center"/>
            </w:pPr>
            <w:r>
              <w:rPr>
                <w:b/>
              </w:rPr>
              <w:t>Mô tả</w:t>
            </w:r>
          </w:p>
        </w:tc>
      </w:tr>
      <w:tr w:rsidR="00961639" w14:paraId="24A940E0" w14:textId="77777777">
        <w:trPr>
          <w:cantSplit/>
          <w:jc w:val="center"/>
        </w:trPr>
        <w:tc>
          <w:tcPr>
            <w:tcW w:w="2041" w:type="dxa"/>
          </w:tcPr>
          <w:p w14:paraId="04962992" w14:textId="77777777" w:rsidR="00961639" w:rsidRDefault="004639CC">
            <w:pPr>
              <w:pStyle w:val="DNCTable"/>
              <w:keepNext/>
            </w:pPr>
            <w:r>
              <w:t>id</w:t>
            </w:r>
          </w:p>
        </w:tc>
        <w:tc>
          <w:tcPr>
            <w:tcW w:w="2494" w:type="dxa"/>
          </w:tcPr>
          <w:p w14:paraId="0FC58189" w14:textId="77777777" w:rsidR="00961639" w:rsidRDefault="004639CC">
            <w:pPr>
              <w:pStyle w:val="DNCTable"/>
              <w:keepNext/>
            </w:pPr>
            <w:r>
              <w:t>INT UNSIGNED</w:t>
            </w:r>
          </w:p>
        </w:tc>
        <w:tc>
          <w:tcPr>
            <w:tcW w:w="2041" w:type="dxa"/>
          </w:tcPr>
          <w:p w14:paraId="270720CA" w14:textId="77777777" w:rsidR="00961639" w:rsidRDefault="004639CC">
            <w:pPr>
              <w:pStyle w:val="DNCTable"/>
              <w:keepNext/>
            </w:pPr>
            <w:r>
              <w:t>PK, tự tăng</w:t>
            </w:r>
          </w:p>
        </w:tc>
        <w:tc>
          <w:tcPr>
            <w:tcW w:w="2494" w:type="dxa"/>
          </w:tcPr>
          <w:p w14:paraId="5781ABD0" w14:textId="77777777" w:rsidR="00961639" w:rsidRDefault="004639CC">
            <w:pPr>
              <w:pStyle w:val="DNCTable"/>
              <w:keepNext/>
            </w:pPr>
            <w:r>
              <w:t>Mã tài khoản</w:t>
            </w:r>
          </w:p>
        </w:tc>
      </w:tr>
      <w:tr w:rsidR="00961639" w14:paraId="617B9CE1" w14:textId="77777777">
        <w:trPr>
          <w:cantSplit/>
          <w:jc w:val="center"/>
        </w:trPr>
        <w:tc>
          <w:tcPr>
            <w:tcW w:w="2041" w:type="dxa"/>
          </w:tcPr>
          <w:p w14:paraId="0C2AA3F3" w14:textId="77777777" w:rsidR="00961639" w:rsidRDefault="004639CC">
            <w:pPr>
              <w:pStyle w:val="DNCTable"/>
            </w:pPr>
            <w:r>
              <w:t>ho_ten</w:t>
            </w:r>
          </w:p>
        </w:tc>
        <w:tc>
          <w:tcPr>
            <w:tcW w:w="2494" w:type="dxa"/>
          </w:tcPr>
          <w:p w14:paraId="5AE05B32" w14:textId="77777777" w:rsidR="00961639" w:rsidRDefault="004639CC">
            <w:pPr>
              <w:pStyle w:val="DNCTable"/>
            </w:pPr>
            <w:proofErr w:type="gramStart"/>
            <w:r>
              <w:t>VARCHAR(</w:t>
            </w:r>
            <w:proofErr w:type="gramEnd"/>
            <w:r>
              <w:t>100)</w:t>
            </w:r>
          </w:p>
        </w:tc>
        <w:tc>
          <w:tcPr>
            <w:tcW w:w="2041" w:type="dxa"/>
          </w:tcPr>
          <w:p w14:paraId="6C1776A9" w14:textId="77777777" w:rsidR="00961639" w:rsidRDefault="004639CC">
            <w:pPr>
              <w:pStyle w:val="DNCTable"/>
            </w:pPr>
            <w:r>
              <w:t>NOT NULL</w:t>
            </w:r>
          </w:p>
        </w:tc>
        <w:tc>
          <w:tcPr>
            <w:tcW w:w="2494" w:type="dxa"/>
          </w:tcPr>
          <w:p w14:paraId="5B302801" w14:textId="77777777" w:rsidR="00961639" w:rsidRDefault="004639CC">
            <w:pPr>
              <w:pStyle w:val="DNCTable"/>
            </w:pPr>
            <w:r>
              <w:t>Họ tên</w:t>
            </w:r>
          </w:p>
        </w:tc>
      </w:tr>
      <w:tr w:rsidR="00961639" w14:paraId="2A575F53" w14:textId="77777777">
        <w:trPr>
          <w:cantSplit/>
          <w:jc w:val="center"/>
        </w:trPr>
        <w:tc>
          <w:tcPr>
            <w:tcW w:w="2041" w:type="dxa"/>
          </w:tcPr>
          <w:p w14:paraId="5E3E60DE" w14:textId="77777777" w:rsidR="00961639" w:rsidRDefault="004639CC">
            <w:pPr>
              <w:pStyle w:val="DNCTable"/>
            </w:pPr>
            <w:r>
              <w:t>email</w:t>
            </w:r>
          </w:p>
        </w:tc>
        <w:tc>
          <w:tcPr>
            <w:tcW w:w="2494" w:type="dxa"/>
          </w:tcPr>
          <w:p w14:paraId="1A170B87" w14:textId="77777777" w:rsidR="00961639" w:rsidRDefault="004639CC">
            <w:pPr>
              <w:pStyle w:val="DNCTable"/>
            </w:pPr>
            <w:proofErr w:type="gramStart"/>
            <w:r>
              <w:t>VARCHAR(</w:t>
            </w:r>
            <w:proofErr w:type="gramEnd"/>
            <w:r>
              <w:t>150)</w:t>
            </w:r>
          </w:p>
        </w:tc>
        <w:tc>
          <w:tcPr>
            <w:tcW w:w="2041" w:type="dxa"/>
          </w:tcPr>
          <w:p w14:paraId="0121FC95" w14:textId="77777777" w:rsidR="00961639" w:rsidRDefault="004639CC">
            <w:pPr>
              <w:pStyle w:val="DNCTable"/>
            </w:pPr>
            <w:r>
              <w:t>NOT NULL, UNIQUE</w:t>
            </w:r>
          </w:p>
        </w:tc>
        <w:tc>
          <w:tcPr>
            <w:tcW w:w="2494" w:type="dxa"/>
          </w:tcPr>
          <w:p w14:paraId="0FE39EFF" w14:textId="77777777" w:rsidR="00961639" w:rsidRDefault="004639CC">
            <w:pPr>
              <w:pStyle w:val="DNCTable"/>
            </w:pPr>
            <w:r>
              <w:t>Email đăng nhập</w:t>
            </w:r>
          </w:p>
        </w:tc>
      </w:tr>
      <w:tr w:rsidR="00961639" w14:paraId="1967D1F3" w14:textId="77777777">
        <w:trPr>
          <w:cantSplit/>
          <w:jc w:val="center"/>
        </w:trPr>
        <w:tc>
          <w:tcPr>
            <w:tcW w:w="2041" w:type="dxa"/>
          </w:tcPr>
          <w:p w14:paraId="74F0CB74" w14:textId="77777777" w:rsidR="00961639" w:rsidRDefault="004639CC">
            <w:pPr>
              <w:pStyle w:val="DNCTable"/>
            </w:pPr>
            <w:r>
              <w:t>mat_khau</w:t>
            </w:r>
          </w:p>
        </w:tc>
        <w:tc>
          <w:tcPr>
            <w:tcW w:w="2494" w:type="dxa"/>
          </w:tcPr>
          <w:p w14:paraId="54BA1098" w14:textId="77777777" w:rsidR="00961639" w:rsidRDefault="004639CC">
            <w:pPr>
              <w:pStyle w:val="DNCTable"/>
            </w:pPr>
            <w:proofErr w:type="gramStart"/>
            <w:r>
              <w:t>VARCHAR(</w:t>
            </w:r>
            <w:proofErr w:type="gramEnd"/>
            <w:r>
              <w:t>255)</w:t>
            </w:r>
          </w:p>
        </w:tc>
        <w:tc>
          <w:tcPr>
            <w:tcW w:w="2041" w:type="dxa"/>
          </w:tcPr>
          <w:p w14:paraId="011B8B96" w14:textId="77777777" w:rsidR="00961639" w:rsidRDefault="004639CC">
            <w:pPr>
              <w:pStyle w:val="DNCTable"/>
            </w:pPr>
            <w:r>
              <w:t>NOT NULL</w:t>
            </w:r>
          </w:p>
        </w:tc>
        <w:tc>
          <w:tcPr>
            <w:tcW w:w="2494" w:type="dxa"/>
          </w:tcPr>
          <w:p w14:paraId="18C6B058" w14:textId="77777777" w:rsidR="00961639" w:rsidRDefault="004639CC">
            <w:pPr>
              <w:pStyle w:val="DNCTable"/>
            </w:pPr>
            <w:r>
              <w:t>Mật khẩu đã băm (bcrypt)</w:t>
            </w:r>
          </w:p>
        </w:tc>
      </w:tr>
      <w:tr w:rsidR="00961639" w14:paraId="53D58B93" w14:textId="77777777">
        <w:trPr>
          <w:cantSplit/>
          <w:jc w:val="center"/>
        </w:trPr>
        <w:tc>
          <w:tcPr>
            <w:tcW w:w="2041" w:type="dxa"/>
          </w:tcPr>
          <w:p w14:paraId="3EEE1C2D" w14:textId="77777777" w:rsidR="00961639" w:rsidRDefault="004639CC">
            <w:pPr>
              <w:pStyle w:val="DNCTable"/>
            </w:pPr>
            <w:r>
              <w:t>vai_tro</w:t>
            </w:r>
          </w:p>
        </w:tc>
        <w:tc>
          <w:tcPr>
            <w:tcW w:w="2494" w:type="dxa"/>
          </w:tcPr>
          <w:p w14:paraId="4FBBB1B7" w14:textId="77777777" w:rsidR="00961639" w:rsidRDefault="004639CC">
            <w:pPr>
              <w:pStyle w:val="DNCTable"/>
            </w:pPr>
            <w:r>
              <w:t>ENUM('admin','bien_tap')</w:t>
            </w:r>
          </w:p>
        </w:tc>
        <w:tc>
          <w:tcPr>
            <w:tcW w:w="2041" w:type="dxa"/>
          </w:tcPr>
          <w:p w14:paraId="6E9DA706" w14:textId="77777777" w:rsidR="00961639" w:rsidRDefault="004639CC">
            <w:pPr>
              <w:pStyle w:val="DNCTable"/>
            </w:pPr>
            <w:r>
              <w:t>Mặc định bien_tap</w:t>
            </w:r>
          </w:p>
        </w:tc>
        <w:tc>
          <w:tcPr>
            <w:tcW w:w="2494" w:type="dxa"/>
          </w:tcPr>
          <w:p w14:paraId="311D8073" w14:textId="77777777" w:rsidR="00961639" w:rsidRDefault="004639CC">
            <w:pPr>
              <w:pStyle w:val="DNCTable"/>
            </w:pPr>
            <w:r>
              <w:t>Vai trò</w:t>
            </w:r>
          </w:p>
        </w:tc>
      </w:tr>
      <w:tr w:rsidR="00961639" w14:paraId="3DD47AD1" w14:textId="77777777">
        <w:trPr>
          <w:cantSplit/>
          <w:jc w:val="center"/>
        </w:trPr>
        <w:tc>
          <w:tcPr>
            <w:tcW w:w="2041" w:type="dxa"/>
          </w:tcPr>
          <w:p w14:paraId="42587166" w14:textId="77777777" w:rsidR="00961639" w:rsidRDefault="004639CC">
            <w:pPr>
              <w:pStyle w:val="DNCTable"/>
              <w:keepNext/>
            </w:pPr>
            <w:r>
              <w:t>trang_thai</w:t>
            </w:r>
          </w:p>
        </w:tc>
        <w:tc>
          <w:tcPr>
            <w:tcW w:w="2494" w:type="dxa"/>
          </w:tcPr>
          <w:p w14:paraId="56033E94" w14:textId="77777777" w:rsidR="00961639" w:rsidRDefault="004639CC">
            <w:pPr>
              <w:pStyle w:val="DNCTable"/>
              <w:keepNext/>
            </w:pPr>
            <w:proofErr w:type="gramStart"/>
            <w:r>
              <w:t>TINYINT(</w:t>
            </w:r>
            <w:proofErr w:type="gramEnd"/>
            <w:r>
              <w:t>1)</w:t>
            </w:r>
          </w:p>
        </w:tc>
        <w:tc>
          <w:tcPr>
            <w:tcW w:w="2041" w:type="dxa"/>
          </w:tcPr>
          <w:p w14:paraId="55849C84" w14:textId="77777777" w:rsidR="00961639" w:rsidRDefault="004639CC">
            <w:pPr>
              <w:pStyle w:val="DNCTable"/>
              <w:keepNext/>
            </w:pPr>
            <w:r>
              <w:t>Mặc định 1</w:t>
            </w:r>
          </w:p>
        </w:tc>
        <w:tc>
          <w:tcPr>
            <w:tcW w:w="2494" w:type="dxa"/>
          </w:tcPr>
          <w:p w14:paraId="5B754B3E" w14:textId="77777777" w:rsidR="00961639" w:rsidRDefault="004639CC">
            <w:pPr>
              <w:pStyle w:val="DNCTable"/>
              <w:keepNext/>
            </w:pPr>
            <w:r>
              <w:t>1: hoạt động, 0: khóa</w:t>
            </w:r>
          </w:p>
        </w:tc>
      </w:tr>
      <w:tr w:rsidR="00961639" w14:paraId="3F34EBB0" w14:textId="77777777">
        <w:trPr>
          <w:cantSplit/>
          <w:jc w:val="center"/>
        </w:trPr>
        <w:tc>
          <w:tcPr>
            <w:tcW w:w="2041" w:type="dxa"/>
          </w:tcPr>
          <w:p w14:paraId="1B786FFB" w14:textId="77777777" w:rsidR="00961639" w:rsidRDefault="004639CC">
            <w:pPr>
              <w:pStyle w:val="DNCTable"/>
            </w:pPr>
            <w:r>
              <w:t>ngay_tao, ngay_cap_nhat</w:t>
            </w:r>
          </w:p>
        </w:tc>
        <w:tc>
          <w:tcPr>
            <w:tcW w:w="2494" w:type="dxa"/>
          </w:tcPr>
          <w:p w14:paraId="766CB1AB" w14:textId="77777777" w:rsidR="00961639" w:rsidRDefault="004639CC">
            <w:pPr>
              <w:pStyle w:val="DNCTable"/>
            </w:pPr>
            <w:r>
              <w:t>DATETIME</w:t>
            </w:r>
          </w:p>
        </w:tc>
        <w:tc>
          <w:tcPr>
            <w:tcW w:w="2041" w:type="dxa"/>
          </w:tcPr>
          <w:p w14:paraId="42E8E3E2" w14:textId="77777777" w:rsidR="00961639" w:rsidRDefault="004639CC">
            <w:pPr>
              <w:pStyle w:val="DNCTable"/>
            </w:pPr>
            <w:r>
              <w:t>NOT NULL</w:t>
            </w:r>
          </w:p>
        </w:tc>
        <w:tc>
          <w:tcPr>
            <w:tcW w:w="2494" w:type="dxa"/>
          </w:tcPr>
          <w:p w14:paraId="7B7B2B31" w14:textId="77777777" w:rsidR="00961639" w:rsidRDefault="004639CC">
            <w:pPr>
              <w:pStyle w:val="DNCTable"/>
            </w:pPr>
            <w:r>
              <w:t>Thời điểm tạo, cập nhật</w:t>
            </w:r>
          </w:p>
        </w:tc>
      </w:tr>
    </w:tbl>
    <w:p w14:paraId="6C42A690" w14:textId="77777777" w:rsidR="00961639" w:rsidRDefault="00961639">
      <w:pPr>
        <w:pStyle w:val="DNCTable"/>
        <w:spacing w:after="0"/>
      </w:pPr>
    </w:p>
    <w:p w14:paraId="53FCC42B" w14:textId="77777777" w:rsidR="00961639" w:rsidRDefault="004639CC">
      <w:pPr>
        <w:pStyle w:val="TableCaption"/>
      </w:pPr>
      <w:bookmarkStart w:id="59" w:name="_Toc241530179"/>
      <w:r>
        <w:t>Bảng 3.4. Bảng chuong_trinh</w:t>
      </w:r>
      <w:bookmarkEnd w:id="59"/>
    </w:p>
    <w:tbl>
      <w:tblPr>
        <w:tblStyle w:val="TableGrid"/>
        <w:tblW w:w="0" w:type="auto"/>
        <w:jc w:val="center"/>
        <w:tblLayout w:type="fixed"/>
        <w:tblLook w:val="04A0" w:firstRow="1" w:lastRow="0" w:firstColumn="1" w:lastColumn="0" w:noHBand="0" w:noVBand="1"/>
      </w:tblPr>
      <w:tblGrid>
        <w:gridCol w:w="2041"/>
        <w:gridCol w:w="2494"/>
        <w:gridCol w:w="2041"/>
        <w:gridCol w:w="2494"/>
      </w:tblGrid>
      <w:tr w:rsidR="00961639" w14:paraId="52046ED6" w14:textId="77777777">
        <w:trPr>
          <w:cantSplit/>
          <w:tblHeader/>
          <w:jc w:val="center"/>
        </w:trPr>
        <w:tc>
          <w:tcPr>
            <w:tcW w:w="2041" w:type="dxa"/>
            <w:shd w:val="clear" w:color="auto" w:fill="D9E2F3"/>
          </w:tcPr>
          <w:p w14:paraId="22FE8827" w14:textId="77777777" w:rsidR="00961639" w:rsidRDefault="004639CC">
            <w:pPr>
              <w:pStyle w:val="DNCTable"/>
              <w:keepNext/>
              <w:jc w:val="center"/>
            </w:pPr>
            <w:r>
              <w:rPr>
                <w:b/>
              </w:rPr>
              <w:t>Tên cột</w:t>
            </w:r>
          </w:p>
        </w:tc>
        <w:tc>
          <w:tcPr>
            <w:tcW w:w="2494" w:type="dxa"/>
            <w:shd w:val="clear" w:color="auto" w:fill="D9E2F3"/>
          </w:tcPr>
          <w:p w14:paraId="19BA148A" w14:textId="77777777" w:rsidR="00961639" w:rsidRDefault="004639CC">
            <w:pPr>
              <w:pStyle w:val="DNCTable"/>
              <w:keepNext/>
              <w:jc w:val="center"/>
            </w:pPr>
            <w:r>
              <w:rPr>
                <w:b/>
              </w:rPr>
              <w:t>Kiểu dữ liệu</w:t>
            </w:r>
          </w:p>
        </w:tc>
        <w:tc>
          <w:tcPr>
            <w:tcW w:w="2041" w:type="dxa"/>
            <w:shd w:val="clear" w:color="auto" w:fill="D9E2F3"/>
          </w:tcPr>
          <w:p w14:paraId="12B2B9D8" w14:textId="77777777" w:rsidR="00961639" w:rsidRDefault="004639CC">
            <w:pPr>
              <w:pStyle w:val="DNCTable"/>
              <w:keepNext/>
              <w:jc w:val="center"/>
            </w:pPr>
            <w:r>
              <w:rPr>
                <w:b/>
              </w:rPr>
              <w:t>Ràng buộc</w:t>
            </w:r>
          </w:p>
        </w:tc>
        <w:tc>
          <w:tcPr>
            <w:tcW w:w="2494" w:type="dxa"/>
            <w:shd w:val="clear" w:color="auto" w:fill="D9E2F3"/>
          </w:tcPr>
          <w:p w14:paraId="6D90406C" w14:textId="77777777" w:rsidR="00961639" w:rsidRDefault="004639CC">
            <w:pPr>
              <w:pStyle w:val="DNCTable"/>
              <w:keepNext/>
              <w:jc w:val="center"/>
            </w:pPr>
            <w:r>
              <w:rPr>
                <w:b/>
              </w:rPr>
              <w:t>Mô tả</w:t>
            </w:r>
          </w:p>
        </w:tc>
      </w:tr>
      <w:tr w:rsidR="00961639" w14:paraId="7EDC1FCE" w14:textId="77777777">
        <w:trPr>
          <w:cantSplit/>
          <w:jc w:val="center"/>
        </w:trPr>
        <w:tc>
          <w:tcPr>
            <w:tcW w:w="2041" w:type="dxa"/>
          </w:tcPr>
          <w:p w14:paraId="0F1CEE79" w14:textId="77777777" w:rsidR="00961639" w:rsidRDefault="004639CC">
            <w:pPr>
              <w:pStyle w:val="DNCTable"/>
              <w:keepNext/>
            </w:pPr>
            <w:r>
              <w:t>id</w:t>
            </w:r>
          </w:p>
        </w:tc>
        <w:tc>
          <w:tcPr>
            <w:tcW w:w="2494" w:type="dxa"/>
          </w:tcPr>
          <w:p w14:paraId="63F54C8E" w14:textId="77777777" w:rsidR="00961639" w:rsidRDefault="004639CC">
            <w:pPr>
              <w:pStyle w:val="DNCTable"/>
              <w:keepNext/>
            </w:pPr>
            <w:r>
              <w:t>INT UNSIGNED</w:t>
            </w:r>
          </w:p>
        </w:tc>
        <w:tc>
          <w:tcPr>
            <w:tcW w:w="2041" w:type="dxa"/>
          </w:tcPr>
          <w:p w14:paraId="5486D10E" w14:textId="77777777" w:rsidR="00961639" w:rsidRDefault="004639CC">
            <w:pPr>
              <w:pStyle w:val="DNCTable"/>
              <w:keepNext/>
            </w:pPr>
            <w:r>
              <w:t>PK, tự tăng</w:t>
            </w:r>
          </w:p>
        </w:tc>
        <w:tc>
          <w:tcPr>
            <w:tcW w:w="2494" w:type="dxa"/>
          </w:tcPr>
          <w:p w14:paraId="530EEE63" w14:textId="77777777" w:rsidR="00961639" w:rsidRDefault="004639CC">
            <w:pPr>
              <w:pStyle w:val="DNCTable"/>
              <w:keepNext/>
            </w:pPr>
            <w:r>
              <w:t>Mã chương trình</w:t>
            </w:r>
          </w:p>
        </w:tc>
      </w:tr>
      <w:tr w:rsidR="00961639" w14:paraId="6195F49B" w14:textId="77777777">
        <w:trPr>
          <w:cantSplit/>
          <w:jc w:val="center"/>
        </w:trPr>
        <w:tc>
          <w:tcPr>
            <w:tcW w:w="2041" w:type="dxa"/>
          </w:tcPr>
          <w:p w14:paraId="5DBD2BDA" w14:textId="77777777" w:rsidR="00961639" w:rsidRDefault="004639CC">
            <w:pPr>
              <w:pStyle w:val="DNCTable"/>
            </w:pPr>
            <w:r>
              <w:t>ten</w:t>
            </w:r>
          </w:p>
        </w:tc>
        <w:tc>
          <w:tcPr>
            <w:tcW w:w="2494" w:type="dxa"/>
          </w:tcPr>
          <w:p w14:paraId="3D483A83" w14:textId="77777777" w:rsidR="00961639" w:rsidRDefault="004639CC">
            <w:pPr>
              <w:pStyle w:val="DNCTable"/>
            </w:pPr>
            <w:proofErr w:type="gramStart"/>
            <w:r>
              <w:t>VARCHAR(</w:t>
            </w:r>
            <w:proofErr w:type="gramEnd"/>
            <w:r>
              <w:t>150)</w:t>
            </w:r>
          </w:p>
        </w:tc>
        <w:tc>
          <w:tcPr>
            <w:tcW w:w="2041" w:type="dxa"/>
          </w:tcPr>
          <w:p w14:paraId="16F99825" w14:textId="77777777" w:rsidR="00961639" w:rsidRDefault="004639CC">
            <w:pPr>
              <w:pStyle w:val="DNCTable"/>
            </w:pPr>
            <w:r>
              <w:t>NOT NULL</w:t>
            </w:r>
          </w:p>
        </w:tc>
        <w:tc>
          <w:tcPr>
            <w:tcW w:w="2494" w:type="dxa"/>
          </w:tcPr>
          <w:p w14:paraId="004E9425" w14:textId="77777777" w:rsidR="00961639" w:rsidRDefault="004639CC">
            <w:pPr>
              <w:pStyle w:val="DNCTable"/>
            </w:pPr>
            <w:r>
              <w:t>Tên chương trình</w:t>
            </w:r>
          </w:p>
        </w:tc>
      </w:tr>
      <w:tr w:rsidR="00961639" w14:paraId="7B0B785C" w14:textId="77777777">
        <w:trPr>
          <w:cantSplit/>
          <w:jc w:val="center"/>
        </w:trPr>
        <w:tc>
          <w:tcPr>
            <w:tcW w:w="2041" w:type="dxa"/>
          </w:tcPr>
          <w:p w14:paraId="50D5BBBF" w14:textId="77777777" w:rsidR="00961639" w:rsidRDefault="004639CC">
            <w:pPr>
              <w:pStyle w:val="DNCTable"/>
            </w:pPr>
            <w:r>
              <w:t>slug</w:t>
            </w:r>
          </w:p>
        </w:tc>
        <w:tc>
          <w:tcPr>
            <w:tcW w:w="2494" w:type="dxa"/>
          </w:tcPr>
          <w:p w14:paraId="329063A8" w14:textId="77777777" w:rsidR="00961639" w:rsidRDefault="004639CC">
            <w:pPr>
              <w:pStyle w:val="DNCTable"/>
            </w:pPr>
            <w:proofErr w:type="gramStart"/>
            <w:r>
              <w:t>VARCHAR(</w:t>
            </w:r>
            <w:proofErr w:type="gramEnd"/>
            <w:r>
              <w:t>160)</w:t>
            </w:r>
          </w:p>
        </w:tc>
        <w:tc>
          <w:tcPr>
            <w:tcW w:w="2041" w:type="dxa"/>
          </w:tcPr>
          <w:p w14:paraId="684BF2A1" w14:textId="77777777" w:rsidR="00961639" w:rsidRDefault="004639CC">
            <w:pPr>
              <w:pStyle w:val="DNCTable"/>
            </w:pPr>
            <w:r>
              <w:t>NOT NULL, UNIQUE</w:t>
            </w:r>
          </w:p>
        </w:tc>
        <w:tc>
          <w:tcPr>
            <w:tcW w:w="2494" w:type="dxa"/>
          </w:tcPr>
          <w:p w14:paraId="44A7F915" w14:textId="77777777" w:rsidR="00961639" w:rsidRDefault="004639CC">
            <w:pPr>
              <w:pStyle w:val="DNCTable"/>
            </w:pPr>
            <w:r>
              <w:t>Đường dẫn thân thiện</w:t>
            </w:r>
          </w:p>
        </w:tc>
      </w:tr>
      <w:tr w:rsidR="00961639" w14:paraId="10DF3C14" w14:textId="77777777">
        <w:trPr>
          <w:cantSplit/>
          <w:jc w:val="center"/>
        </w:trPr>
        <w:tc>
          <w:tcPr>
            <w:tcW w:w="2041" w:type="dxa"/>
          </w:tcPr>
          <w:p w14:paraId="02156A8B" w14:textId="77777777" w:rsidR="00961639" w:rsidRDefault="004639CC">
            <w:pPr>
              <w:pStyle w:val="DNCTable"/>
            </w:pPr>
            <w:r>
              <w:t>mo_ta</w:t>
            </w:r>
          </w:p>
        </w:tc>
        <w:tc>
          <w:tcPr>
            <w:tcW w:w="2494" w:type="dxa"/>
          </w:tcPr>
          <w:p w14:paraId="0AA5198F" w14:textId="77777777" w:rsidR="00961639" w:rsidRDefault="004639CC">
            <w:pPr>
              <w:pStyle w:val="DNCTable"/>
            </w:pPr>
            <w:proofErr w:type="gramStart"/>
            <w:r>
              <w:t>VARCHAR(</w:t>
            </w:r>
            <w:proofErr w:type="gramEnd"/>
            <w:r>
              <w:t>500)</w:t>
            </w:r>
          </w:p>
        </w:tc>
        <w:tc>
          <w:tcPr>
            <w:tcW w:w="2041" w:type="dxa"/>
          </w:tcPr>
          <w:p w14:paraId="7AD24C3A" w14:textId="77777777" w:rsidR="00961639" w:rsidRDefault="004639CC">
            <w:pPr>
              <w:pStyle w:val="DNCTable"/>
            </w:pPr>
            <w:r>
              <w:t>NULL</w:t>
            </w:r>
          </w:p>
        </w:tc>
        <w:tc>
          <w:tcPr>
            <w:tcW w:w="2494" w:type="dxa"/>
          </w:tcPr>
          <w:p w14:paraId="70C356A0" w14:textId="77777777" w:rsidR="00961639" w:rsidRDefault="004639CC">
            <w:pPr>
              <w:pStyle w:val="DNCTable"/>
            </w:pPr>
            <w:r>
              <w:t>Mô tả ngắn</w:t>
            </w:r>
          </w:p>
        </w:tc>
      </w:tr>
      <w:tr w:rsidR="00961639" w14:paraId="3112B39D" w14:textId="77777777">
        <w:trPr>
          <w:cantSplit/>
          <w:jc w:val="center"/>
        </w:trPr>
        <w:tc>
          <w:tcPr>
            <w:tcW w:w="2041" w:type="dxa"/>
          </w:tcPr>
          <w:p w14:paraId="5F1079CB" w14:textId="77777777" w:rsidR="00961639" w:rsidRDefault="004639CC">
            <w:pPr>
              <w:pStyle w:val="DNCTable"/>
            </w:pPr>
            <w:r>
              <w:t>noi_dung</w:t>
            </w:r>
          </w:p>
        </w:tc>
        <w:tc>
          <w:tcPr>
            <w:tcW w:w="2494" w:type="dxa"/>
          </w:tcPr>
          <w:p w14:paraId="161D593C" w14:textId="77777777" w:rsidR="00961639" w:rsidRDefault="004639CC">
            <w:pPr>
              <w:pStyle w:val="DNCTable"/>
            </w:pPr>
            <w:r>
              <w:t>LONGTEXT</w:t>
            </w:r>
          </w:p>
        </w:tc>
        <w:tc>
          <w:tcPr>
            <w:tcW w:w="2041" w:type="dxa"/>
          </w:tcPr>
          <w:p w14:paraId="7EF50944" w14:textId="77777777" w:rsidR="00961639" w:rsidRDefault="004639CC">
            <w:pPr>
              <w:pStyle w:val="DNCTable"/>
            </w:pPr>
            <w:r>
              <w:t>NULL</w:t>
            </w:r>
          </w:p>
        </w:tc>
        <w:tc>
          <w:tcPr>
            <w:tcW w:w="2494" w:type="dxa"/>
          </w:tcPr>
          <w:p w14:paraId="197177EE" w14:textId="77777777" w:rsidR="00961639" w:rsidRDefault="004639CC">
            <w:pPr>
              <w:pStyle w:val="DNCTable"/>
            </w:pPr>
            <w:r>
              <w:t>Nội dung chi tiết (HTML)</w:t>
            </w:r>
          </w:p>
        </w:tc>
      </w:tr>
      <w:tr w:rsidR="00961639" w14:paraId="0538D5E4" w14:textId="77777777">
        <w:trPr>
          <w:cantSplit/>
          <w:jc w:val="center"/>
        </w:trPr>
        <w:tc>
          <w:tcPr>
            <w:tcW w:w="2041" w:type="dxa"/>
          </w:tcPr>
          <w:p w14:paraId="358152D2" w14:textId="77777777" w:rsidR="00961639" w:rsidRDefault="004639CC">
            <w:pPr>
              <w:pStyle w:val="DNCTable"/>
            </w:pPr>
            <w:r>
              <w:t>hinh_dai_dien</w:t>
            </w:r>
          </w:p>
        </w:tc>
        <w:tc>
          <w:tcPr>
            <w:tcW w:w="2494" w:type="dxa"/>
          </w:tcPr>
          <w:p w14:paraId="3D531263" w14:textId="77777777" w:rsidR="00961639" w:rsidRDefault="004639CC">
            <w:pPr>
              <w:pStyle w:val="DNCTable"/>
            </w:pPr>
            <w:proofErr w:type="gramStart"/>
            <w:r>
              <w:t>VARCHAR(</w:t>
            </w:r>
            <w:proofErr w:type="gramEnd"/>
            <w:r>
              <w:t>255)</w:t>
            </w:r>
          </w:p>
        </w:tc>
        <w:tc>
          <w:tcPr>
            <w:tcW w:w="2041" w:type="dxa"/>
          </w:tcPr>
          <w:p w14:paraId="36F54079" w14:textId="77777777" w:rsidR="00961639" w:rsidRDefault="004639CC">
            <w:pPr>
              <w:pStyle w:val="DNCTable"/>
            </w:pPr>
            <w:r>
              <w:t>NULL</w:t>
            </w:r>
          </w:p>
        </w:tc>
        <w:tc>
          <w:tcPr>
            <w:tcW w:w="2494" w:type="dxa"/>
          </w:tcPr>
          <w:p w14:paraId="79B739FF" w14:textId="77777777" w:rsidR="00961639" w:rsidRDefault="004639CC">
            <w:pPr>
              <w:pStyle w:val="DNCTable"/>
            </w:pPr>
            <w:r>
              <w:t>Ảnh đại diện</w:t>
            </w:r>
          </w:p>
        </w:tc>
      </w:tr>
      <w:tr w:rsidR="00961639" w14:paraId="70261E21" w14:textId="77777777">
        <w:trPr>
          <w:cantSplit/>
          <w:jc w:val="center"/>
        </w:trPr>
        <w:tc>
          <w:tcPr>
            <w:tcW w:w="2041" w:type="dxa"/>
          </w:tcPr>
          <w:p w14:paraId="70722ED1" w14:textId="77777777" w:rsidR="00961639" w:rsidRDefault="004639CC">
            <w:pPr>
              <w:pStyle w:val="DNCTable"/>
            </w:pPr>
            <w:r>
              <w:t>thu_tu</w:t>
            </w:r>
          </w:p>
        </w:tc>
        <w:tc>
          <w:tcPr>
            <w:tcW w:w="2494" w:type="dxa"/>
          </w:tcPr>
          <w:p w14:paraId="677B0175" w14:textId="77777777" w:rsidR="00961639" w:rsidRDefault="004639CC">
            <w:pPr>
              <w:pStyle w:val="DNCTable"/>
            </w:pPr>
            <w:r>
              <w:t>INT</w:t>
            </w:r>
          </w:p>
        </w:tc>
        <w:tc>
          <w:tcPr>
            <w:tcW w:w="2041" w:type="dxa"/>
          </w:tcPr>
          <w:p w14:paraId="74F3D751" w14:textId="77777777" w:rsidR="00961639" w:rsidRDefault="004639CC">
            <w:pPr>
              <w:pStyle w:val="DNCTable"/>
            </w:pPr>
            <w:r>
              <w:t>Mặc định 0</w:t>
            </w:r>
          </w:p>
        </w:tc>
        <w:tc>
          <w:tcPr>
            <w:tcW w:w="2494" w:type="dxa"/>
          </w:tcPr>
          <w:p w14:paraId="49983B42" w14:textId="77777777" w:rsidR="00961639" w:rsidRDefault="004639CC">
            <w:pPr>
              <w:pStyle w:val="DNCTable"/>
            </w:pPr>
            <w:r>
              <w:t>Thứ tự hiển thị</w:t>
            </w:r>
          </w:p>
        </w:tc>
      </w:tr>
      <w:tr w:rsidR="00961639" w14:paraId="5AB19162" w14:textId="77777777">
        <w:trPr>
          <w:cantSplit/>
          <w:jc w:val="center"/>
        </w:trPr>
        <w:tc>
          <w:tcPr>
            <w:tcW w:w="2041" w:type="dxa"/>
          </w:tcPr>
          <w:p w14:paraId="015EB8F3" w14:textId="77777777" w:rsidR="00961639" w:rsidRDefault="004639CC">
            <w:pPr>
              <w:pStyle w:val="DNCTable"/>
              <w:keepNext/>
            </w:pPr>
            <w:r>
              <w:t>trang_thai</w:t>
            </w:r>
          </w:p>
        </w:tc>
        <w:tc>
          <w:tcPr>
            <w:tcW w:w="2494" w:type="dxa"/>
          </w:tcPr>
          <w:p w14:paraId="29E9F78E" w14:textId="77777777" w:rsidR="00961639" w:rsidRDefault="004639CC">
            <w:pPr>
              <w:pStyle w:val="DNCTable"/>
              <w:keepNext/>
            </w:pPr>
            <w:proofErr w:type="gramStart"/>
            <w:r>
              <w:t>TINYINT(</w:t>
            </w:r>
            <w:proofErr w:type="gramEnd"/>
            <w:r>
              <w:t>1)</w:t>
            </w:r>
          </w:p>
        </w:tc>
        <w:tc>
          <w:tcPr>
            <w:tcW w:w="2041" w:type="dxa"/>
          </w:tcPr>
          <w:p w14:paraId="0FCABBB0" w14:textId="77777777" w:rsidR="00961639" w:rsidRDefault="004639CC">
            <w:pPr>
              <w:pStyle w:val="DNCTable"/>
              <w:keepNext/>
            </w:pPr>
            <w:r>
              <w:t>Mặc định 1</w:t>
            </w:r>
          </w:p>
        </w:tc>
        <w:tc>
          <w:tcPr>
            <w:tcW w:w="2494" w:type="dxa"/>
          </w:tcPr>
          <w:p w14:paraId="6F8EF749" w14:textId="77777777" w:rsidR="00961639" w:rsidRDefault="004639CC">
            <w:pPr>
              <w:pStyle w:val="DNCTable"/>
              <w:keepNext/>
            </w:pPr>
            <w:r>
              <w:t>1: hiển thị, 0: ẩn</w:t>
            </w:r>
          </w:p>
        </w:tc>
      </w:tr>
      <w:tr w:rsidR="00961639" w14:paraId="19995959" w14:textId="77777777">
        <w:trPr>
          <w:cantSplit/>
          <w:jc w:val="center"/>
        </w:trPr>
        <w:tc>
          <w:tcPr>
            <w:tcW w:w="2041" w:type="dxa"/>
          </w:tcPr>
          <w:p w14:paraId="6923475F" w14:textId="77777777" w:rsidR="00961639" w:rsidRDefault="004639CC">
            <w:pPr>
              <w:pStyle w:val="DNCTable"/>
            </w:pPr>
            <w:r>
              <w:t>ngay_tao, ngay_cap_nhat</w:t>
            </w:r>
          </w:p>
        </w:tc>
        <w:tc>
          <w:tcPr>
            <w:tcW w:w="2494" w:type="dxa"/>
          </w:tcPr>
          <w:p w14:paraId="09760180" w14:textId="77777777" w:rsidR="00961639" w:rsidRDefault="004639CC">
            <w:pPr>
              <w:pStyle w:val="DNCTable"/>
            </w:pPr>
            <w:r>
              <w:t>DATETIME</w:t>
            </w:r>
          </w:p>
        </w:tc>
        <w:tc>
          <w:tcPr>
            <w:tcW w:w="2041" w:type="dxa"/>
          </w:tcPr>
          <w:p w14:paraId="0F2433E4" w14:textId="77777777" w:rsidR="00961639" w:rsidRDefault="004639CC">
            <w:pPr>
              <w:pStyle w:val="DNCTable"/>
            </w:pPr>
            <w:r>
              <w:t>NOT NULL</w:t>
            </w:r>
          </w:p>
        </w:tc>
        <w:tc>
          <w:tcPr>
            <w:tcW w:w="2494" w:type="dxa"/>
          </w:tcPr>
          <w:p w14:paraId="7AE761A1" w14:textId="77777777" w:rsidR="00961639" w:rsidRDefault="004639CC">
            <w:pPr>
              <w:pStyle w:val="DNCTable"/>
            </w:pPr>
            <w:r>
              <w:t>Thời điểm tạo, cập nhật</w:t>
            </w:r>
          </w:p>
        </w:tc>
      </w:tr>
    </w:tbl>
    <w:p w14:paraId="2B05688D" w14:textId="77777777" w:rsidR="00961639" w:rsidRDefault="00961639">
      <w:pPr>
        <w:pStyle w:val="DNCTable"/>
        <w:spacing w:after="0"/>
      </w:pPr>
    </w:p>
    <w:p w14:paraId="0988AC10" w14:textId="77777777" w:rsidR="00961639" w:rsidRDefault="004639CC">
      <w:pPr>
        <w:pStyle w:val="TableCaption"/>
      </w:pPr>
      <w:bookmarkStart w:id="60" w:name="_Toc241530180"/>
      <w:r>
        <w:t>Bảng 3.5. Bảng tin_tuc</w:t>
      </w:r>
      <w:bookmarkEnd w:id="60"/>
    </w:p>
    <w:tbl>
      <w:tblPr>
        <w:tblStyle w:val="TableGrid"/>
        <w:tblW w:w="0" w:type="auto"/>
        <w:jc w:val="center"/>
        <w:tblLayout w:type="fixed"/>
        <w:tblLook w:val="04A0" w:firstRow="1" w:lastRow="0" w:firstColumn="1" w:lastColumn="0" w:noHBand="0" w:noVBand="1"/>
      </w:tblPr>
      <w:tblGrid>
        <w:gridCol w:w="2041"/>
        <w:gridCol w:w="2494"/>
        <w:gridCol w:w="2041"/>
        <w:gridCol w:w="2494"/>
      </w:tblGrid>
      <w:tr w:rsidR="00961639" w14:paraId="72760E89" w14:textId="77777777">
        <w:trPr>
          <w:cantSplit/>
          <w:tblHeader/>
          <w:jc w:val="center"/>
        </w:trPr>
        <w:tc>
          <w:tcPr>
            <w:tcW w:w="2041" w:type="dxa"/>
            <w:shd w:val="clear" w:color="auto" w:fill="D9E2F3"/>
          </w:tcPr>
          <w:p w14:paraId="5B3D9630" w14:textId="77777777" w:rsidR="00961639" w:rsidRDefault="004639CC">
            <w:pPr>
              <w:pStyle w:val="DNCTable"/>
              <w:keepNext/>
              <w:jc w:val="center"/>
            </w:pPr>
            <w:r>
              <w:rPr>
                <w:b/>
              </w:rPr>
              <w:t>Tên cột</w:t>
            </w:r>
          </w:p>
        </w:tc>
        <w:tc>
          <w:tcPr>
            <w:tcW w:w="2494" w:type="dxa"/>
            <w:shd w:val="clear" w:color="auto" w:fill="D9E2F3"/>
          </w:tcPr>
          <w:p w14:paraId="64B78800" w14:textId="77777777" w:rsidR="00961639" w:rsidRDefault="004639CC">
            <w:pPr>
              <w:pStyle w:val="DNCTable"/>
              <w:keepNext/>
              <w:jc w:val="center"/>
            </w:pPr>
            <w:r>
              <w:rPr>
                <w:b/>
              </w:rPr>
              <w:t>Kiểu dữ liệu</w:t>
            </w:r>
          </w:p>
        </w:tc>
        <w:tc>
          <w:tcPr>
            <w:tcW w:w="2041" w:type="dxa"/>
            <w:shd w:val="clear" w:color="auto" w:fill="D9E2F3"/>
          </w:tcPr>
          <w:p w14:paraId="6FE95CA9" w14:textId="77777777" w:rsidR="00961639" w:rsidRDefault="004639CC">
            <w:pPr>
              <w:pStyle w:val="DNCTable"/>
              <w:keepNext/>
              <w:jc w:val="center"/>
            </w:pPr>
            <w:r>
              <w:rPr>
                <w:b/>
              </w:rPr>
              <w:t>Ràng buộc</w:t>
            </w:r>
          </w:p>
        </w:tc>
        <w:tc>
          <w:tcPr>
            <w:tcW w:w="2494" w:type="dxa"/>
            <w:shd w:val="clear" w:color="auto" w:fill="D9E2F3"/>
          </w:tcPr>
          <w:p w14:paraId="6694B87A" w14:textId="77777777" w:rsidR="00961639" w:rsidRDefault="004639CC">
            <w:pPr>
              <w:pStyle w:val="DNCTable"/>
              <w:keepNext/>
              <w:jc w:val="center"/>
            </w:pPr>
            <w:r>
              <w:rPr>
                <w:b/>
              </w:rPr>
              <w:t>Mô tả</w:t>
            </w:r>
          </w:p>
        </w:tc>
      </w:tr>
      <w:tr w:rsidR="00961639" w14:paraId="5C685FEB" w14:textId="77777777">
        <w:trPr>
          <w:cantSplit/>
          <w:jc w:val="center"/>
        </w:trPr>
        <w:tc>
          <w:tcPr>
            <w:tcW w:w="2041" w:type="dxa"/>
          </w:tcPr>
          <w:p w14:paraId="3618A564" w14:textId="77777777" w:rsidR="00961639" w:rsidRDefault="004639CC">
            <w:pPr>
              <w:pStyle w:val="DNCTable"/>
              <w:keepNext/>
            </w:pPr>
            <w:r>
              <w:t>id</w:t>
            </w:r>
          </w:p>
        </w:tc>
        <w:tc>
          <w:tcPr>
            <w:tcW w:w="2494" w:type="dxa"/>
          </w:tcPr>
          <w:p w14:paraId="6A8DBE79" w14:textId="77777777" w:rsidR="00961639" w:rsidRDefault="004639CC">
            <w:pPr>
              <w:pStyle w:val="DNCTable"/>
              <w:keepNext/>
            </w:pPr>
            <w:r>
              <w:t>INT UNSIGNED</w:t>
            </w:r>
          </w:p>
        </w:tc>
        <w:tc>
          <w:tcPr>
            <w:tcW w:w="2041" w:type="dxa"/>
          </w:tcPr>
          <w:p w14:paraId="5AD11D4B" w14:textId="77777777" w:rsidR="00961639" w:rsidRDefault="004639CC">
            <w:pPr>
              <w:pStyle w:val="DNCTable"/>
              <w:keepNext/>
            </w:pPr>
            <w:r>
              <w:t>PK, tự tăng</w:t>
            </w:r>
          </w:p>
        </w:tc>
        <w:tc>
          <w:tcPr>
            <w:tcW w:w="2494" w:type="dxa"/>
          </w:tcPr>
          <w:p w14:paraId="235DB152" w14:textId="77777777" w:rsidR="00961639" w:rsidRDefault="004639CC">
            <w:pPr>
              <w:pStyle w:val="DNCTable"/>
              <w:keepNext/>
            </w:pPr>
            <w:r>
              <w:t>Mã tin</w:t>
            </w:r>
          </w:p>
        </w:tc>
      </w:tr>
      <w:tr w:rsidR="00961639" w14:paraId="7A1C2DEA" w14:textId="77777777">
        <w:trPr>
          <w:cantSplit/>
          <w:jc w:val="center"/>
        </w:trPr>
        <w:tc>
          <w:tcPr>
            <w:tcW w:w="2041" w:type="dxa"/>
          </w:tcPr>
          <w:p w14:paraId="2B349F00" w14:textId="77777777" w:rsidR="00961639" w:rsidRDefault="004639CC">
            <w:pPr>
              <w:pStyle w:val="DNCTable"/>
            </w:pPr>
            <w:r>
              <w:t>tieu_de</w:t>
            </w:r>
          </w:p>
        </w:tc>
        <w:tc>
          <w:tcPr>
            <w:tcW w:w="2494" w:type="dxa"/>
          </w:tcPr>
          <w:p w14:paraId="1CC49AAB" w14:textId="77777777" w:rsidR="00961639" w:rsidRDefault="004639CC">
            <w:pPr>
              <w:pStyle w:val="DNCTable"/>
            </w:pPr>
            <w:proofErr w:type="gramStart"/>
            <w:r>
              <w:t>VARCHAR(</w:t>
            </w:r>
            <w:proofErr w:type="gramEnd"/>
            <w:r>
              <w:t>200)</w:t>
            </w:r>
          </w:p>
        </w:tc>
        <w:tc>
          <w:tcPr>
            <w:tcW w:w="2041" w:type="dxa"/>
          </w:tcPr>
          <w:p w14:paraId="3D6E5987" w14:textId="77777777" w:rsidR="00961639" w:rsidRDefault="004639CC">
            <w:pPr>
              <w:pStyle w:val="DNCTable"/>
            </w:pPr>
            <w:r>
              <w:t>NOT NULL</w:t>
            </w:r>
          </w:p>
        </w:tc>
        <w:tc>
          <w:tcPr>
            <w:tcW w:w="2494" w:type="dxa"/>
          </w:tcPr>
          <w:p w14:paraId="4D6D6DDA" w14:textId="77777777" w:rsidR="00961639" w:rsidRDefault="004639CC">
            <w:pPr>
              <w:pStyle w:val="DNCTable"/>
            </w:pPr>
            <w:r>
              <w:t>Tiêu đề</w:t>
            </w:r>
          </w:p>
        </w:tc>
      </w:tr>
      <w:tr w:rsidR="00961639" w14:paraId="3DD867E8" w14:textId="77777777">
        <w:trPr>
          <w:cantSplit/>
          <w:jc w:val="center"/>
        </w:trPr>
        <w:tc>
          <w:tcPr>
            <w:tcW w:w="2041" w:type="dxa"/>
          </w:tcPr>
          <w:p w14:paraId="261A7587" w14:textId="77777777" w:rsidR="00961639" w:rsidRDefault="004639CC">
            <w:pPr>
              <w:pStyle w:val="DNCTable"/>
            </w:pPr>
            <w:r>
              <w:t>slug</w:t>
            </w:r>
          </w:p>
        </w:tc>
        <w:tc>
          <w:tcPr>
            <w:tcW w:w="2494" w:type="dxa"/>
          </w:tcPr>
          <w:p w14:paraId="601B77E9" w14:textId="77777777" w:rsidR="00961639" w:rsidRDefault="004639CC">
            <w:pPr>
              <w:pStyle w:val="DNCTable"/>
            </w:pPr>
            <w:proofErr w:type="gramStart"/>
            <w:r>
              <w:t>VARCHAR(</w:t>
            </w:r>
            <w:proofErr w:type="gramEnd"/>
            <w:r>
              <w:t>220)</w:t>
            </w:r>
          </w:p>
        </w:tc>
        <w:tc>
          <w:tcPr>
            <w:tcW w:w="2041" w:type="dxa"/>
          </w:tcPr>
          <w:p w14:paraId="18D40482" w14:textId="77777777" w:rsidR="00961639" w:rsidRDefault="004639CC">
            <w:pPr>
              <w:pStyle w:val="DNCTable"/>
            </w:pPr>
            <w:r>
              <w:t>NOT NULL, UNIQUE</w:t>
            </w:r>
          </w:p>
        </w:tc>
        <w:tc>
          <w:tcPr>
            <w:tcW w:w="2494" w:type="dxa"/>
          </w:tcPr>
          <w:p w14:paraId="18BDA10E" w14:textId="77777777" w:rsidR="00961639" w:rsidRDefault="004639CC">
            <w:pPr>
              <w:pStyle w:val="DNCTable"/>
            </w:pPr>
            <w:r>
              <w:t>Đường dẫn thân thiện</w:t>
            </w:r>
          </w:p>
        </w:tc>
      </w:tr>
      <w:tr w:rsidR="00961639" w14:paraId="0E45A86E" w14:textId="77777777">
        <w:trPr>
          <w:cantSplit/>
          <w:jc w:val="center"/>
        </w:trPr>
        <w:tc>
          <w:tcPr>
            <w:tcW w:w="2041" w:type="dxa"/>
          </w:tcPr>
          <w:p w14:paraId="3217169C" w14:textId="77777777" w:rsidR="00961639" w:rsidRDefault="004639CC">
            <w:pPr>
              <w:pStyle w:val="DNCTable"/>
            </w:pPr>
            <w:r>
              <w:lastRenderedPageBreak/>
              <w:t>tom_tat</w:t>
            </w:r>
          </w:p>
        </w:tc>
        <w:tc>
          <w:tcPr>
            <w:tcW w:w="2494" w:type="dxa"/>
          </w:tcPr>
          <w:p w14:paraId="3ACB24A8" w14:textId="77777777" w:rsidR="00961639" w:rsidRDefault="004639CC">
            <w:pPr>
              <w:pStyle w:val="DNCTable"/>
            </w:pPr>
            <w:proofErr w:type="gramStart"/>
            <w:r>
              <w:t>VARCHAR(</w:t>
            </w:r>
            <w:proofErr w:type="gramEnd"/>
            <w:r>
              <w:t>500)</w:t>
            </w:r>
          </w:p>
        </w:tc>
        <w:tc>
          <w:tcPr>
            <w:tcW w:w="2041" w:type="dxa"/>
          </w:tcPr>
          <w:p w14:paraId="1E4A0D89" w14:textId="77777777" w:rsidR="00961639" w:rsidRDefault="004639CC">
            <w:pPr>
              <w:pStyle w:val="DNCTable"/>
            </w:pPr>
            <w:r>
              <w:t>NULL</w:t>
            </w:r>
          </w:p>
        </w:tc>
        <w:tc>
          <w:tcPr>
            <w:tcW w:w="2494" w:type="dxa"/>
          </w:tcPr>
          <w:p w14:paraId="19F605B5" w14:textId="77777777" w:rsidR="00961639" w:rsidRDefault="004639CC">
            <w:pPr>
              <w:pStyle w:val="DNCTable"/>
            </w:pPr>
            <w:r>
              <w:t>Tóm tắt</w:t>
            </w:r>
          </w:p>
        </w:tc>
      </w:tr>
      <w:tr w:rsidR="00961639" w14:paraId="29E8F663" w14:textId="77777777">
        <w:trPr>
          <w:cantSplit/>
          <w:jc w:val="center"/>
        </w:trPr>
        <w:tc>
          <w:tcPr>
            <w:tcW w:w="2041" w:type="dxa"/>
          </w:tcPr>
          <w:p w14:paraId="215B35DE" w14:textId="77777777" w:rsidR="00961639" w:rsidRDefault="004639CC">
            <w:pPr>
              <w:pStyle w:val="DNCTable"/>
            </w:pPr>
            <w:r>
              <w:t>noi_dung</w:t>
            </w:r>
          </w:p>
        </w:tc>
        <w:tc>
          <w:tcPr>
            <w:tcW w:w="2494" w:type="dxa"/>
          </w:tcPr>
          <w:p w14:paraId="432E3813" w14:textId="77777777" w:rsidR="00961639" w:rsidRDefault="004639CC">
            <w:pPr>
              <w:pStyle w:val="DNCTable"/>
            </w:pPr>
            <w:r>
              <w:t>LONGTEXT</w:t>
            </w:r>
          </w:p>
        </w:tc>
        <w:tc>
          <w:tcPr>
            <w:tcW w:w="2041" w:type="dxa"/>
          </w:tcPr>
          <w:p w14:paraId="5F2A141B" w14:textId="77777777" w:rsidR="00961639" w:rsidRDefault="004639CC">
            <w:pPr>
              <w:pStyle w:val="DNCTable"/>
            </w:pPr>
            <w:r>
              <w:t>NOT NULL</w:t>
            </w:r>
          </w:p>
        </w:tc>
        <w:tc>
          <w:tcPr>
            <w:tcW w:w="2494" w:type="dxa"/>
          </w:tcPr>
          <w:p w14:paraId="6C523C87" w14:textId="77777777" w:rsidR="00961639" w:rsidRDefault="004639CC">
            <w:pPr>
              <w:pStyle w:val="DNCTable"/>
            </w:pPr>
            <w:r>
              <w:t>Nội dung (HTML)</w:t>
            </w:r>
          </w:p>
        </w:tc>
      </w:tr>
      <w:tr w:rsidR="00961639" w14:paraId="229FAEFE" w14:textId="77777777">
        <w:trPr>
          <w:cantSplit/>
          <w:jc w:val="center"/>
        </w:trPr>
        <w:tc>
          <w:tcPr>
            <w:tcW w:w="2041" w:type="dxa"/>
          </w:tcPr>
          <w:p w14:paraId="69410ACE" w14:textId="77777777" w:rsidR="00961639" w:rsidRDefault="004639CC">
            <w:pPr>
              <w:pStyle w:val="DNCTable"/>
            </w:pPr>
            <w:r>
              <w:t>hinh_dai_dien</w:t>
            </w:r>
          </w:p>
        </w:tc>
        <w:tc>
          <w:tcPr>
            <w:tcW w:w="2494" w:type="dxa"/>
          </w:tcPr>
          <w:p w14:paraId="7F486EAD" w14:textId="77777777" w:rsidR="00961639" w:rsidRDefault="004639CC">
            <w:pPr>
              <w:pStyle w:val="DNCTable"/>
            </w:pPr>
            <w:proofErr w:type="gramStart"/>
            <w:r>
              <w:t>VARCHAR(</w:t>
            </w:r>
            <w:proofErr w:type="gramEnd"/>
            <w:r>
              <w:t>255)</w:t>
            </w:r>
          </w:p>
        </w:tc>
        <w:tc>
          <w:tcPr>
            <w:tcW w:w="2041" w:type="dxa"/>
          </w:tcPr>
          <w:p w14:paraId="18CAEDFE" w14:textId="77777777" w:rsidR="00961639" w:rsidRDefault="004639CC">
            <w:pPr>
              <w:pStyle w:val="DNCTable"/>
            </w:pPr>
            <w:r>
              <w:t>NULL</w:t>
            </w:r>
          </w:p>
        </w:tc>
        <w:tc>
          <w:tcPr>
            <w:tcW w:w="2494" w:type="dxa"/>
          </w:tcPr>
          <w:p w14:paraId="3C18E897" w14:textId="77777777" w:rsidR="00961639" w:rsidRDefault="004639CC">
            <w:pPr>
              <w:pStyle w:val="DNCTable"/>
            </w:pPr>
            <w:r>
              <w:t>Ảnh đại diện</w:t>
            </w:r>
          </w:p>
        </w:tc>
      </w:tr>
      <w:tr w:rsidR="00961639" w14:paraId="642B2F66" w14:textId="77777777">
        <w:trPr>
          <w:cantSplit/>
          <w:jc w:val="center"/>
        </w:trPr>
        <w:tc>
          <w:tcPr>
            <w:tcW w:w="2041" w:type="dxa"/>
          </w:tcPr>
          <w:p w14:paraId="6308FA59" w14:textId="77777777" w:rsidR="00961639" w:rsidRDefault="004639CC">
            <w:pPr>
              <w:pStyle w:val="DNCTable"/>
            </w:pPr>
            <w:r>
              <w:t>ngay_dang</w:t>
            </w:r>
          </w:p>
        </w:tc>
        <w:tc>
          <w:tcPr>
            <w:tcW w:w="2494" w:type="dxa"/>
          </w:tcPr>
          <w:p w14:paraId="6A790B63" w14:textId="77777777" w:rsidR="00961639" w:rsidRDefault="004639CC">
            <w:pPr>
              <w:pStyle w:val="DNCTable"/>
            </w:pPr>
            <w:r>
              <w:t>DATETIME</w:t>
            </w:r>
          </w:p>
        </w:tc>
        <w:tc>
          <w:tcPr>
            <w:tcW w:w="2041" w:type="dxa"/>
          </w:tcPr>
          <w:p w14:paraId="40B6B3C0" w14:textId="77777777" w:rsidR="00961639" w:rsidRDefault="004639CC">
            <w:pPr>
              <w:pStyle w:val="DNCTable"/>
            </w:pPr>
            <w:r>
              <w:t>NOT NULL</w:t>
            </w:r>
          </w:p>
        </w:tc>
        <w:tc>
          <w:tcPr>
            <w:tcW w:w="2494" w:type="dxa"/>
          </w:tcPr>
          <w:p w14:paraId="3C1A9DF9" w14:textId="77777777" w:rsidR="00961639" w:rsidRDefault="004639CC">
            <w:pPr>
              <w:pStyle w:val="DNCTable"/>
            </w:pPr>
            <w:r>
              <w:t>Ngày đăng</w:t>
            </w:r>
          </w:p>
        </w:tc>
      </w:tr>
      <w:tr w:rsidR="00961639" w14:paraId="47E8AB3B" w14:textId="77777777">
        <w:trPr>
          <w:cantSplit/>
          <w:jc w:val="center"/>
        </w:trPr>
        <w:tc>
          <w:tcPr>
            <w:tcW w:w="2041" w:type="dxa"/>
          </w:tcPr>
          <w:p w14:paraId="67C64301" w14:textId="77777777" w:rsidR="00961639" w:rsidRDefault="004639CC">
            <w:pPr>
              <w:pStyle w:val="DNCTable"/>
            </w:pPr>
            <w:r>
              <w:t>trang_thai</w:t>
            </w:r>
          </w:p>
        </w:tc>
        <w:tc>
          <w:tcPr>
            <w:tcW w:w="2494" w:type="dxa"/>
          </w:tcPr>
          <w:p w14:paraId="3C056D3B" w14:textId="77777777" w:rsidR="00961639" w:rsidRDefault="004639CC">
            <w:pPr>
              <w:pStyle w:val="DNCTable"/>
            </w:pPr>
            <w:r>
              <w:t>ENUM('nhap','cong_khai')</w:t>
            </w:r>
          </w:p>
        </w:tc>
        <w:tc>
          <w:tcPr>
            <w:tcW w:w="2041" w:type="dxa"/>
          </w:tcPr>
          <w:p w14:paraId="373C518B" w14:textId="77777777" w:rsidR="00961639" w:rsidRDefault="004639CC">
            <w:pPr>
              <w:pStyle w:val="DNCTable"/>
            </w:pPr>
            <w:r>
              <w:t>Mặc định nhap</w:t>
            </w:r>
          </w:p>
        </w:tc>
        <w:tc>
          <w:tcPr>
            <w:tcW w:w="2494" w:type="dxa"/>
          </w:tcPr>
          <w:p w14:paraId="2011048F" w14:textId="77777777" w:rsidR="00961639" w:rsidRDefault="004639CC">
            <w:pPr>
              <w:pStyle w:val="DNCTable"/>
            </w:pPr>
            <w:r>
              <w:t>Trạng thái bài viết</w:t>
            </w:r>
          </w:p>
        </w:tc>
      </w:tr>
      <w:tr w:rsidR="00961639" w14:paraId="46C144A2" w14:textId="77777777">
        <w:trPr>
          <w:cantSplit/>
          <w:jc w:val="center"/>
        </w:trPr>
        <w:tc>
          <w:tcPr>
            <w:tcW w:w="2041" w:type="dxa"/>
          </w:tcPr>
          <w:p w14:paraId="43FDC2A3" w14:textId="77777777" w:rsidR="00961639" w:rsidRDefault="004639CC">
            <w:pPr>
              <w:pStyle w:val="DNCTable"/>
            </w:pPr>
            <w:r>
              <w:t>luot_xem</w:t>
            </w:r>
          </w:p>
        </w:tc>
        <w:tc>
          <w:tcPr>
            <w:tcW w:w="2494" w:type="dxa"/>
          </w:tcPr>
          <w:p w14:paraId="7920B6A3" w14:textId="77777777" w:rsidR="00961639" w:rsidRDefault="004639CC">
            <w:pPr>
              <w:pStyle w:val="DNCTable"/>
            </w:pPr>
            <w:r>
              <w:t>INT UNSIGNED</w:t>
            </w:r>
          </w:p>
        </w:tc>
        <w:tc>
          <w:tcPr>
            <w:tcW w:w="2041" w:type="dxa"/>
          </w:tcPr>
          <w:p w14:paraId="770B79BB" w14:textId="77777777" w:rsidR="00961639" w:rsidRDefault="004639CC">
            <w:pPr>
              <w:pStyle w:val="DNCTable"/>
            </w:pPr>
            <w:r>
              <w:t>Mặc định 0</w:t>
            </w:r>
          </w:p>
        </w:tc>
        <w:tc>
          <w:tcPr>
            <w:tcW w:w="2494" w:type="dxa"/>
          </w:tcPr>
          <w:p w14:paraId="0E49F824" w14:textId="77777777" w:rsidR="00961639" w:rsidRDefault="004639CC">
            <w:pPr>
              <w:pStyle w:val="DNCTable"/>
            </w:pPr>
            <w:r>
              <w:t>Số lượt xem</w:t>
            </w:r>
          </w:p>
        </w:tc>
      </w:tr>
      <w:tr w:rsidR="00961639" w14:paraId="05B98528" w14:textId="77777777">
        <w:trPr>
          <w:cantSplit/>
          <w:jc w:val="center"/>
        </w:trPr>
        <w:tc>
          <w:tcPr>
            <w:tcW w:w="2041" w:type="dxa"/>
          </w:tcPr>
          <w:p w14:paraId="7F72E698" w14:textId="77777777" w:rsidR="00961639" w:rsidRDefault="004639CC">
            <w:pPr>
              <w:pStyle w:val="DNCTable"/>
              <w:keepNext/>
            </w:pPr>
            <w:r>
              <w:t>nguoi_dung_id</w:t>
            </w:r>
          </w:p>
        </w:tc>
        <w:tc>
          <w:tcPr>
            <w:tcW w:w="2494" w:type="dxa"/>
          </w:tcPr>
          <w:p w14:paraId="76055D10" w14:textId="77777777" w:rsidR="00961639" w:rsidRDefault="004639CC">
            <w:pPr>
              <w:pStyle w:val="DNCTable"/>
              <w:keepNext/>
            </w:pPr>
            <w:r>
              <w:t>INT UNSIGNED</w:t>
            </w:r>
          </w:p>
        </w:tc>
        <w:tc>
          <w:tcPr>
            <w:tcW w:w="2041" w:type="dxa"/>
          </w:tcPr>
          <w:p w14:paraId="46D014CA" w14:textId="77777777" w:rsidR="00961639" w:rsidRDefault="004639CC">
            <w:pPr>
              <w:pStyle w:val="DNCTable"/>
              <w:keepNext/>
            </w:pPr>
            <w:r>
              <w:t>FK → nguoi_dung(id)</w:t>
            </w:r>
          </w:p>
        </w:tc>
        <w:tc>
          <w:tcPr>
            <w:tcW w:w="2494" w:type="dxa"/>
          </w:tcPr>
          <w:p w14:paraId="37BA6B77" w14:textId="77777777" w:rsidR="00961639" w:rsidRDefault="004639CC">
            <w:pPr>
              <w:pStyle w:val="DNCTable"/>
              <w:keepNext/>
            </w:pPr>
            <w:r>
              <w:t>Người đăng</w:t>
            </w:r>
          </w:p>
        </w:tc>
      </w:tr>
      <w:tr w:rsidR="00961639" w14:paraId="692C99CD" w14:textId="77777777">
        <w:trPr>
          <w:cantSplit/>
          <w:jc w:val="center"/>
        </w:trPr>
        <w:tc>
          <w:tcPr>
            <w:tcW w:w="2041" w:type="dxa"/>
          </w:tcPr>
          <w:p w14:paraId="3936099A" w14:textId="77777777" w:rsidR="00961639" w:rsidRDefault="004639CC">
            <w:pPr>
              <w:pStyle w:val="DNCTable"/>
            </w:pPr>
            <w:r>
              <w:t>ngay_tao, ngay_cap_nhat</w:t>
            </w:r>
          </w:p>
        </w:tc>
        <w:tc>
          <w:tcPr>
            <w:tcW w:w="2494" w:type="dxa"/>
          </w:tcPr>
          <w:p w14:paraId="691B2A04" w14:textId="77777777" w:rsidR="00961639" w:rsidRDefault="004639CC">
            <w:pPr>
              <w:pStyle w:val="DNCTable"/>
            </w:pPr>
            <w:r>
              <w:t>DATETIME</w:t>
            </w:r>
          </w:p>
        </w:tc>
        <w:tc>
          <w:tcPr>
            <w:tcW w:w="2041" w:type="dxa"/>
          </w:tcPr>
          <w:p w14:paraId="5227C9D2" w14:textId="77777777" w:rsidR="00961639" w:rsidRDefault="004639CC">
            <w:pPr>
              <w:pStyle w:val="DNCTable"/>
            </w:pPr>
            <w:r>
              <w:t>NOT NULL</w:t>
            </w:r>
          </w:p>
        </w:tc>
        <w:tc>
          <w:tcPr>
            <w:tcW w:w="2494" w:type="dxa"/>
          </w:tcPr>
          <w:p w14:paraId="5B766C7B" w14:textId="77777777" w:rsidR="00961639" w:rsidRDefault="004639CC">
            <w:pPr>
              <w:pStyle w:val="DNCTable"/>
            </w:pPr>
            <w:r>
              <w:t>Thời điểm tạo, cập nhật</w:t>
            </w:r>
          </w:p>
        </w:tc>
      </w:tr>
    </w:tbl>
    <w:p w14:paraId="6F15359F" w14:textId="77777777" w:rsidR="00961639" w:rsidRDefault="00961639">
      <w:pPr>
        <w:pStyle w:val="DNCTable"/>
        <w:spacing w:after="0"/>
      </w:pPr>
    </w:p>
    <w:p w14:paraId="1BB70109" w14:textId="77777777" w:rsidR="00961639" w:rsidRDefault="004639CC">
      <w:pPr>
        <w:pStyle w:val="TableCaption"/>
      </w:pPr>
      <w:bookmarkStart w:id="61" w:name="_Toc241530181"/>
      <w:r>
        <w:t>Bảng 3.6. Bảng hinh_anh</w:t>
      </w:r>
      <w:bookmarkEnd w:id="61"/>
    </w:p>
    <w:tbl>
      <w:tblPr>
        <w:tblStyle w:val="TableGrid"/>
        <w:tblW w:w="0" w:type="auto"/>
        <w:jc w:val="center"/>
        <w:tblLayout w:type="fixed"/>
        <w:tblLook w:val="04A0" w:firstRow="1" w:lastRow="0" w:firstColumn="1" w:lastColumn="0" w:noHBand="0" w:noVBand="1"/>
      </w:tblPr>
      <w:tblGrid>
        <w:gridCol w:w="2041"/>
        <w:gridCol w:w="2494"/>
        <w:gridCol w:w="2041"/>
        <w:gridCol w:w="2494"/>
      </w:tblGrid>
      <w:tr w:rsidR="00961639" w14:paraId="3C8113EE" w14:textId="77777777">
        <w:trPr>
          <w:cantSplit/>
          <w:tblHeader/>
          <w:jc w:val="center"/>
        </w:trPr>
        <w:tc>
          <w:tcPr>
            <w:tcW w:w="2041" w:type="dxa"/>
            <w:shd w:val="clear" w:color="auto" w:fill="D9E2F3"/>
          </w:tcPr>
          <w:p w14:paraId="56AF7BE0" w14:textId="77777777" w:rsidR="00961639" w:rsidRDefault="004639CC">
            <w:pPr>
              <w:pStyle w:val="DNCTable"/>
              <w:keepNext/>
              <w:jc w:val="center"/>
            </w:pPr>
            <w:r>
              <w:rPr>
                <w:b/>
              </w:rPr>
              <w:t>Tên cột</w:t>
            </w:r>
          </w:p>
        </w:tc>
        <w:tc>
          <w:tcPr>
            <w:tcW w:w="2494" w:type="dxa"/>
            <w:shd w:val="clear" w:color="auto" w:fill="D9E2F3"/>
          </w:tcPr>
          <w:p w14:paraId="253036C3" w14:textId="77777777" w:rsidR="00961639" w:rsidRDefault="004639CC">
            <w:pPr>
              <w:pStyle w:val="DNCTable"/>
              <w:keepNext/>
              <w:jc w:val="center"/>
            </w:pPr>
            <w:r>
              <w:rPr>
                <w:b/>
              </w:rPr>
              <w:t>Kiểu dữ liệu</w:t>
            </w:r>
          </w:p>
        </w:tc>
        <w:tc>
          <w:tcPr>
            <w:tcW w:w="2041" w:type="dxa"/>
            <w:shd w:val="clear" w:color="auto" w:fill="D9E2F3"/>
          </w:tcPr>
          <w:p w14:paraId="45B1B061" w14:textId="77777777" w:rsidR="00961639" w:rsidRDefault="004639CC">
            <w:pPr>
              <w:pStyle w:val="DNCTable"/>
              <w:keepNext/>
              <w:jc w:val="center"/>
            </w:pPr>
            <w:r>
              <w:rPr>
                <w:b/>
              </w:rPr>
              <w:t>Ràng buộc</w:t>
            </w:r>
          </w:p>
        </w:tc>
        <w:tc>
          <w:tcPr>
            <w:tcW w:w="2494" w:type="dxa"/>
            <w:shd w:val="clear" w:color="auto" w:fill="D9E2F3"/>
          </w:tcPr>
          <w:p w14:paraId="4CC85566" w14:textId="77777777" w:rsidR="00961639" w:rsidRDefault="004639CC">
            <w:pPr>
              <w:pStyle w:val="DNCTable"/>
              <w:keepNext/>
              <w:jc w:val="center"/>
            </w:pPr>
            <w:r>
              <w:rPr>
                <w:b/>
              </w:rPr>
              <w:t>Mô tả</w:t>
            </w:r>
          </w:p>
        </w:tc>
      </w:tr>
      <w:tr w:rsidR="00961639" w14:paraId="6FCAA9FD" w14:textId="77777777">
        <w:trPr>
          <w:cantSplit/>
          <w:jc w:val="center"/>
        </w:trPr>
        <w:tc>
          <w:tcPr>
            <w:tcW w:w="2041" w:type="dxa"/>
          </w:tcPr>
          <w:p w14:paraId="3EE65E30" w14:textId="77777777" w:rsidR="00961639" w:rsidRDefault="004639CC">
            <w:pPr>
              <w:pStyle w:val="DNCTable"/>
              <w:keepNext/>
            </w:pPr>
            <w:r>
              <w:t>id</w:t>
            </w:r>
          </w:p>
        </w:tc>
        <w:tc>
          <w:tcPr>
            <w:tcW w:w="2494" w:type="dxa"/>
          </w:tcPr>
          <w:p w14:paraId="26B83147" w14:textId="77777777" w:rsidR="00961639" w:rsidRDefault="004639CC">
            <w:pPr>
              <w:pStyle w:val="DNCTable"/>
              <w:keepNext/>
            </w:pPr>
            <w:r>
              <w:t>INT UNSIGNED</w:t>
            </w:r>
          </w:p>
        </w:tc>
        <w:tc>
          <w:tcPr>
            <w:tcW w:w="2041" w:type="dxa"/>
          </w:tcPr>
          <w:p w14:paraId="03474278" w14:textId="77777777" w:rsidR="00961639" w:rsidRDefault="004639CC">
            <w:pPr>
              <w:pStyle w:val="DNCTable"/>
              <w:keepNext/>
            </w:pPr>
            <w:r>
              <w:t>PK, tự tăng</w:t>
            </w:r>
          </w:p>
        </w:tc>
        <w:tc>
          <w:tcPr>
            <w:tcW w:w="2494" w:type="dxa"/>
          </w:tcPr>
          <w:p w14:paraId="5FCDA89E" w14:textId="77777777" w:rsidR="00961639" w:rsidRDefault="004639CC">
            <w:pPr>
              <w:pStyle w:val="DNCTable"/>
              <w:keepNext/>
            </w:pPr>
            <w:r>
              <w:t>Mã ảnh</w:t>
            </w:r>
          </w:p>
        </w:tc>
      </w:tr>
      <w:tr w:rsidR="00961639" w14:paraId="659FA7C1" w14:textId="77777777">
        <w:trPr>
          <w:cantSplit/>
          <w:jc w:val="center"/>
        </w:trPr>
        <w:tc>
          <w:tcPr>
            <w:tcW w:w="2041" w:type="dxa"/>
          </w:tcPr>
          <w:p w14:paraId="4CE831AA" w14:textId="77777777" w:rsidR="00961639" w:rsidRDefault="004639CC">
            <w:pPr>
              <w:pStyle w:val="DNCTable"/>
            </w:pPr>
            <w:r>
              <w:t>tieu_de</w:t>
            </w:r>
          </w:p>
        </w:tc>
        <w:tc>
          <w:tcPr>
            <w:tcW w:w="2494" w:type="dxa"/>
          </w:tcPr>
          <w:p w14:paraId="02C63030" w14:textId="77777777" w:rsidR="00961639" w:rsidRDefault="004639CC">
            <w:pPr>
              <w:pStyle w:val="DNCTable"/>
            </w:pPr>
            <w:proofErr w:type="gramStart"/>
            <w:r>
              <w:t>VARCHAR(</w:t>
            </w:r>
            <w:proofErr w:type="gramEnd"/>
            <w:r>
              <w:t>200)</w:t>
            </w:r>
          </w:p>
        </w:tc>
        <w:tc>
          <w:tcPr>
            <w:tcW w:w="2041" w:type="dxa"/>
          </w:tcPr>
          <w:p w14:paraId="0833445C" w14:textId="77777777" w:rsidR="00961639" w:rsidRDefault="004639CC">
            <w:pPr>
              <w:pStyle w:val="DNCTable"/>
            </w:pPr>
            <w:r>
              <w:t>NOT NULL</w:t>
            </w:r>
          </w:p>
        </w:tc>
        <w:tc>
          <w:tcPr>
            <w:tcW w:w="2494" w:type="dxa"/>
          </w:tcPr>
          <w:p w14:paraId="31D22344" w14:textId="77777777" w:rsidR="00961639" w:rsidRDefault="004639CC">
            <w:pPr>
              <w:pStyle w:val="DNCTable"/>
            </w:pPr>
            <w:r>
              <w:t>Tiêu đề ảnh</w:t>
            </w:r>
          </w:p>
        </w:tc>
      </w:tr>
      <w:tr w:rsidR="00961639" w14:paraId="4BE4A97A" w14:textId="77777777">
        <w:trPr>
          <w:cantSplit/>
          <w:jc w:val="center"/>
        </w:trPr>
        <w:tc>
          <w:tcPr>
            <w:tcW w:w="2041" w:type="dxa"/>
          </w:tcPr>
          <w:p w14:paraId="38F393AF" w14:textId="77777777" w:rsidR="00961639" w:rsidRDefault="004639CC">
            <w:pPr>
              <w:pStyle w:val="DNCTable"/>
            </w:pPr>
            <w:r>
              <w:t>duong_dan</w:t>
            </w:r>
          </w:p>
        </w:tc>
        <w:tc>
          <w:tcPr>
            <w:tcW w:w="2494" w:type="dxa"/>
          </w:tcPr>
          <w:p w14:paraId="73756668" w14:textId="77777777" w:rsidR="00961639" w:rsidRDefault="004639CC">
            <w:pPr>
              <w:pStyle w:val="DNCTable"/>
            </w:pPr>
            <w:proofErr w:type="gramStart"/>
            <w:r>
              <w:t>VARCHAR(</w:t>
            </w:r>
            <w:proofErr w:type="gramEnd"/>
            <w:r>
              <w:t>255)</w:t>
            </w:r>
          </w:p>
        </w:tc>
        <w:tc>
          <w:tcPr>
            <w:tcW w:w="2041" w:type="dxa"/>
          </w:tcPr>
          <w:p w14:paraId="79E688B5" w14:textId="77777777" w:rsidR="00961639" w:rsidRDefault="004639CC">
            <w:pPr>
              <w:pStyle w:val="DNCTable"/>
            </w:pPr>
            <w:r>
              <w:t>NOT NULL</w:t>
            </w:r>
          </w:p>
        </w:tc>
        <w:tc>
          <w:tcPr>
            <w:tcW w:w="2494" w:type="dxa"/>
          </w:tcPr>
          <w:p w14:paraId="1C177B5F" w14:textId="77777777" w:rsidR="00961639" w:rsidRDefault="004639CC">
            <w:pPr>
              <w:pStyle w:val="DNCTable"/>
            </w:pPr>
            <w:r>
              <w:t>Đường dẫn tệp ảnh</w:t>
            </w:r>
          </w:p>
        </w:tc>
      </w:tr>
      <w:tr w:rsidR="00961639" w14:paraId="69A78820" w14:textId="77777777">
        <w:trPr>
          <w:cantSplit/>
          <w:jc w:val="center"/>
        </w:trPr>
        <w:tc>
          <w:tcPr>
            <w:tcW w:w="2041" w:type="dxa"/>
          </w:tcPr>
          <w:p w14:paraId="1E468F7B" w14:textId="77777777" w:rsidR="00961639" w:rsidRDefault="004639CC">
            <w:pPr>
              <w:pStyle w:val="DNCTable"/>
            </w:pPr>
            <w:r>
              <w:t>mo_ta</w:t>
            </w:r>
          </w:p>
        </w:tc>
        <w:tc>
          <w:tcPr>
            <w:tcW w:w="2494" w:type="dxa"/>
          </w:tcPr>
          <w:p w14:paraId="13FB1337" w14:textId="77777777" w:rsidR="00961639" w:rsidRDefault="004639CC">
            <w:pPr>
              <w:pStyle w:val="DNCTable"/>
            </w:pPr>
            <w:proofErr w:type="gramStart"/>
            <w:r>
              <w:t>VARCHAR(</w:t>
            </w:r>
            <w:proofErr w:type="gramEnd"/>
            <w:r>
              <w:t>500)</w:t>
            </w:r>
          </w:p>
        </w:tc>
        <w:tc>
          <w:tcPr>
            <w:tcW w:w="2041" w:type="dxa"/>
          </w:tcPr>
          <w:p w14:paraId="221CDAEE" w14:textId="77777777" w:rsidR="00961639" w:rsidRDefault="004639CC">
            <w:pPr>
              <w:pStyle w:val="DNCTable"/>
            </w:pPr>
            <w:r>
              <w:t>NULL</w:t>
            </w:r>
          </w:p>
        </w:tc>
        <w:tc>
          <w:tcPr>
            <w:tcW w:w="2494" w:type="dxa"/>
          </w:tcPr>
          <w:p w14:paraId="4807ADE8" w14:textId="77777777" w:rsidR="00961639" w:rsidRDefault="004639CC">
            <w:pPr>
              <w:pStyle w:val="DNCTable"/>
            </w:pPr>
            <w:r>
              <w:t>Mô tả</w:t>
            </w:r>
          </w:p>
        </w:tc>
      </w:tr>
      <w:tr w:rsidR="00961639" w14:paraId="319F5478" w14:textId="77777777">
        <w:trPr>
          <w:cantSplit/>
          <w:jc w:val="center"/>
        </w:trPr>
        <w:tc>
          <w:tcPr>
            <w:tcW w:w="2041" w:type="dxa"/>
          </w:tcPr>
          <w:p w14:paraId="5B1E3493" w14:textId="77777777" w:rsidR="00961639" w:rsidRDefault="004639CC">
            <w:pPr>
              <w:pStyle w:val="DNCTable"/>
            </w:pPr>
            <w:r>
              <w:t>album</w:t>
            </w:r>
          </w:p>
        </w:tc>
        <w:tc>
          <w:tcPr>
            <w:tcW w:w="2494" w:type="dxa"/>
          </w:tcPr>
          <w:p w14:paraId="30D3DC65" w14:textId="77777777" w:rsidR="00961639" w:rsidRDefault="004639CC">
            <w:pPr>
              <w:pStyle w:val="DNCTable"/>
            </w:pPr>
            <w:proofErr w:type="gramStart"/>
            <w:r>
              <w:t>VARCHAR(</w:t>
            </w:r>
            <w:proofErr w:type="gramEnd"/>
            <w:r>
              <w:t>100)</w:t>
            </w:r>
          </w:p>
        </w:tc>
        <w:tc>
          <w:tcPr>
            <w:tcW w:w="2041" w:type="dxa"/>
          </w:tcPr>
          <w:p w14:paraId="4ABAE53C" w14:textId="77777777" w:rsidR="00961639" w:rsidRDefault="004639CC">
            <w:pPr>
              <w:pStyle w:val="DNCTable"/>
            </w:pPr>
            <w:r>
              <w:t>NULL</w:t>
            </w:r>
          </w:p>
        </w:tc>
        <w:tc>
          <w:tcPr>
            <w:tcW w:w="2494" w:type="dxa"/>
          </w:tcPr>
          <w:p w14:paraId="7EF900C4" w14:textId="77777777" w:rsidR="00961639" w:rsidRDefault="004639CC">
            <w:pPr>
              <w:pStyle w:val="DNCTable"/>
            </w:pPr>
            <w:r>
              <w:t>Nhóm ảnh (co-so-vat-chat, hoat-dong…)</w:t>
            </w:r>
          </w:p>
        </w:tc>
      </w:tr>
      <w:tr w:rsidR="00961639" w14:paraId="54F65750" w14:textId="77777777">
        <w:trPr>
          <w:cantSplit/>
          <w:jc w:val="center"/>
        </w:trPr>
        <w:tc>
          <w:tcPr>
            <w:tcW w:w="2041" w:type="dxa"/>
          </w:tcPr>
          <w:p w14:paraId="48783D69" w14:textId="77777777" w:rsidR="00961639" w:rsidRDefault="004639CC">
            <w:pPr>
              <w:pStyle w:val="DNCTable"/>
            </w:pPr>
            <w:r>
              <w:t>thu_tu</w:t>
            </w:r>
          </w:p>
        </w:tc>
        <w:tc>
          <w:tcPr>
            <w:tcW w:w="2494" w:type="dxa"/>
          </w:tcPr>
          <w:p w14:paraId="47D8B95D" w14:textId="77777777" w:rsidR="00961639" w:rsidRDefault="004639CC">
            <w:pPr>
              <w:pStyle w:val="DNCTable"/>
            </w:pPr>
            <w:r>
              <w:t>INT</w:t>
            </w:r>
          </w:p>
        </w:tc>
        <w:tc>
          <w:tcPr>
            <w:tcW w:w="2041" w:type="dxa"/>
          </w:tcPr>
          <w:p w14:paraId="604C04EB" w14:textId="77777777" w:rsidR="00961639" w:rsidRDefault="004639CC">
            <w:pPr>
              <w:pStyle w:val="DNCTable"/>
            </w:pPr>
            <w:r>
              <w:t>Mặc định 0</w:t>
            </w:r>
          </w:p>
        </w:tc>
        <w:tc>
          <w:tcPr>
            <w:tcW w:w="2494" w:type="dxa"/>
          </w:tcPr>
          <w:p w14:paraId="5F6586EF" w14:textId="77777777" w:rsidR="00961639" w:rsidRDefault="004639CC">
            <w:pPr>
              <w:pStyle w:val="DNCTable"/>
            </w:pPr>
            <w:r>
              <w:t>Thứ tự hiển thị</w:t>
            </w:r>
          </w:p>
        </w:tc>
      </w:tr>
      <w:tr w:rsidR="00961639" w14:paraId="44E42E12" w14:textId="77777777">
        <w:trPr>
          <w:cantSplit/>
          <w:jc w:val="center"/>
        </w:trPr>
        <w:tc>
          <w:tcPr>
            <w:tcW w:w="2041" w:type="dxa"/>
          </w:tcPr>
          <w:p w14:paraId="098085C3" w14:textId="77777777" w:rsidR="00961639" w:rsidRDefault="004639CC">
            <w:pPr>
              <w:pStyle w:val="DNCTable"/>
              <w:keepNext/>
            </w:pPr>
            <w:r>
              <w:t>trang_thai</w:t>
            </w:r>
          </w:p>
        </w:tc>
        <w:tc>
          <w:tcPr>
            <w:tcW w:w="2494" w:type="dxa"/>
          </w:tcPr>
          <w:p w14:paraId="22983A52" w14:textId="77777777" w:rsidR="00961639" w:rsidRDefault="004639CC">
            <w:pPr>
              <w:pStyle w:val="DNCTable"/>
              <w:keepNext/>
            </w:pPr>
            <w:proofErr w:type="gramStart"/>
            <w:r>
              <w:t>TINYINT(</w:t>
            </w:r>
            <w:proofErr w:type="gramEnd"/>
            <w:r>
              <w:t>1)</w:t>
            </w:r>
          </w:p>
        </w:tc>
        <w:tc>
          <w:tcPr>
            <w:tcW w:w="2041" w:type="dxa"/>
          </w:tcPr>
          <w:p w14:paraId="45022345" w14:textId="77777777" w:rsidR="00961639" w:rsidRDefault="004639CC">
            <w:pPr>
              <w:pStyle w:val="DNCTable"/>
              <w:keepNext/>
            </w:pPr>
            <w:r>
              <w:t>Mặc định 1</w:t>
            </w:r>
          </w:p>
        </w:tc>
        <w:tc>
          <w:tcPr>
            <w:tcW w:w="2494" w:type="dxa"/>
          </w:tcPr>
          <w:p w14:paraId="7E0FF2D7" w14:textId="77777777" w:rsidR="00961639" w:rsidRDefault="004639CC">
            <w:pPr>
              <w:pStyle w:val="DNCTable"/>
              <w:keepNext/>
            </w:pPr>
            <w:r>
              <w:t>1: hiển thị, 0: ẩn</w:t>
            </w:r>
          </w:p>
        </w:tc>
      </w:tr>
      <w:tr w:rsidR="00961639" w14:paraId="76E4008F" w14:textId="77777777">
        <w:trPr>
          <w:cantSplit/>
          <w:jc w:val="center"/>
        </w:trPr>
        <w:tc>
          <w:tcPr>
            <w:tcW w:w="2041" w:type="dxa"/>
          </w:tcPr>
          <w:p w14:paraId="00C84E12" w14:textId="77777777" w:rsidR="00961639" w:rsidRDefault="004639CC">
            <w:pPr>
              <w:pStyle w:val="DNCTable"/>
            </w:pPr>
            <w:r>
              <w:t>ngay_tao</w:t>
            </w:r>
          </w:p>
        </w:tc>
        <w:tc>
          <w:tcPr>
            <w:tcW w:w="2494" w:type="dxa"/>
          </w:tcPr>
          <w:p w14:paraId="1F67C0BD" w14:textId="77777777" w:rsidR="00961639" w:rsidRDefault="004639CC">
            <w:pPr>
              <w:pStyle w:val="DNCTable"/>
            </w:pPr>
            <w:r>
              <w:t>DATETIME</w:t>
            </w:r>
          </w:p>
        </w:tc>
        <w:tc>
          <w:tcPr>
            <w:tcW w:w="2041" w:type="dxa"/>
          </w:tcPr>
          <w:p w14:paraId="6A59CEFA" w14:textId="77777777" w:rsidR="00961639" w:rsidRDefault="004639CC">
            <w:pPr>
              <w:pStyle w:val="DNCTable"/>
            </w:pPr>
            <w:r>
              <w:t>NOT NULL</w:t>
            </w:r>
          </w:p>
        </w:tc>
        <w:tc>
          <w:tcPr>
            <w:tcW w:w="2494" w:type="dxa"/>
          </w:tcPr>
          <w:p w14:paraId="12663AA1" w14:textId="77777777" w:rsidR="00961639" w:rsidRDefault="004639CC">
            <w:pPr>
              <w:pStyle w:val="DNCTable"/>
            </w:pPr>
            <w:r>
              <w:t>Thời điểm tạo</w:t>
            </w:r>
          </w:p>
        </w:tc>
      </w:tr>
    </w:tbl>
    <w:p w14:paraId="23F6787E" w14:textId="77777777" w:rsidR="00961639" w:rsidRDefault="00961639">
      <w:pPr>
        <w:pStyle w:val="DNCTable"/>
        <w:spacing w:after="0"/>
      </w:pPr>
    </w:p>
    <w:p w14:paraId="41794E11" w14:textId="77777777" w:rsidR="00961639" w:rsidRDefault="004639CC">
      <w:pPr>
        <w:pStyle w:val="TableCaption"/>
      </w:pPr>
      <w:bookmarkStart w:id="62" w:name="_Toc241530182"/>
      <w:r>
        <w:t>Bảng 3.7. Bảng dang_ky_nhap_hoc</w:t>
      </w:r>
      <w:bookmarkEnd w:id="62"/>
    </w:p>
    <w:tbl>
      <w:tblPr>
        <w:tblStyle w:val="TableGrid"/>
        <w:tblW w:w="0" w:type="auto"/>
        <w:jc w:val="center"/>
        <w:tblLayout w:type="fixed"/>
        <w:tblLook w:val="04A0" w:firstRow="1" w:lastRow="0" w:firstColumn="1" w:lastColumn="0" w:noHBand="0" w:noVBand="1"/>
      </w:tblPr>
      <w:tblGrid>
        <w:gridCol w:w="2041"/>
        <w:gridCol w:w="2494"/>
        <w:gridCol w:w="2041"/>
        <w:gridCol w:w="2494"/>
      </w:tblGrid>
      <w:tr w:rsidR="00961639" w14:paraId="583C5246" w14:textId="77777777">
        <w:trPr>
          <w:cantSplit/>
          <w:tblHeader/>
          <w:jc w:val="center"/>
        </w:trPr>
        <w:tc>
          <w:tcPr>
            <w:tcW w:w="2041" w:type="dxa"/>
            <w:shd w:val="clear" w:color="auto" w:fill="D9E2F3"/>
          </w:tcPr>
          <w:p w14:paraId="65B4C946" w14:textId="77777777" w:rsidR="00961639" w:rsidRDefault="004639CC">
            <w:pPr>
              <w:pStyle w:val="DNCTable"/>
              <w:keepNext/>
              <w:jc w:val="center"/>
            </w:pPr>
            <w:r>
              <w:rPr>
                <w:b/>
              </w:rPr>
              <w:t>Tên cột</w:t>
            </w:r>
          </w:p>
        </w:tc>
        <w:tc>
          <w:tcPr>
            <w:tcW w:w="2494" w:type="dxa"/>
            <w:shd w:val="clear" w:color="auto" w:fill="D9E2F3"/>
          </w:tcPr>
          <w:p w14:paraId="639A803C" w14:textId="77777777" w:rsidR="00961639" w:rsidRDefault="004639CC">
            <w:pPr>
              <w:pStyle w:val="DNCTable"/>
              <w:keepNext/>
              <w:jc w:val="center"/>
            </w:pPr>
            <w:r>
              <w:rPr>
                <w:b/>
              </w:rPr>
              <w:t>Kiểu dữ liệu</w:t>
            </w:r>
          </w:p>
        </w:tc>
        <w:tc>
          <w:tcPr>
            <w:tcW w:w="2041" w:type="dxa"/>
            <w:shd w:val="clear" w:color="auto" w:fill="D9E2F3"/>
          </w:tcPr>
          <w:p w14:paraId="393656AA" w14:textId="77777777" w:rsidR="00961639" w:rsidRDefault="004639CC">
            <w:pPr>
              <w:pStyle w:val="DNCTable"/>
              <w:keepNext/>
              <w:jc w:val="center"/>
            </w:pPr>
            <w:r>
              <w:rPr>
                <w:b/>
              </w:rPr>
              <w:t>Ràng buộc</w:t>
            </w:r>
          </w:p>
        </w:tc>
        <w:tc>
          <w:tcPr>
            <w:tcW w:w="2494" w:type="dxa"/>
            <w:shd w:val="clear" w:color="auto" w:fill="D9E2F3"/>
          </w:tcPr>
          <w:p w14:paraId="74A77B91" w14:textId="77777777" w:rsidR="00961639" w:rsidRDefault="004639CC">
            <w:pPr>
              <w:pStyle w:val="DNCTable"/>
              <w:keepNext/>
              <w:jc w:val="center"/>
            </w:pPr>
            <w:r>
              <w:rPr>
                <w:b/>
              </w:rPr>
              <w:t>Mô tả</w:t>
            </w:r>
          </w:p>
        </w:tc>
      </w:tr>
      <w:tr w:rsidR="00961639" w14:paraId="6D24E2C6" w14:textId="77777777">
        <w:trPr>
          <w:cantSplit/>
          <w:jc w:val="center"/>
        </w:trPr>
        <w:tc>
          <w:tcPr>
            <w:tcW w:w="2041" w:type="dxa"/>
          </w:tcPr>
          <w:p w14:paraId="1D2D3726" w14:textId="77777777" w:rsidR="00961639" w:rsidRDefault="004639CC">
            <w:pPr>
              <w:pStyle w:val="DNCTable"/>
              <w:keepNext/>
            </w:pPr>
            <w:r>
              <w:t>id</w:t>
            </w:r>
          </w:p>
        </w:tc>
        <w:tc>
          <w:tcPr>
            <w:tcW w:w="2494" w:type="dxa"/>
          </w:tcPr>
          <w:p w14:paraId="6AA97FF9" w14:textId="77777777" w:rsidR="00961639" w:rsidRDefault="004639CC">
            <w:pPr>
              <w:pStyle w:val="DNCTable"/>
              <w:keepNext/>
            </w:pPr>
            <w:r>
              <w:t>INT UNSIGNED</w:t>
            </w:r>
          </w:p>
        </w:tc>
        <w:tc>
          <w:tcPr>
            <w:tcW w:w="2041" w:type="dxa"/>
          </w:tcPr>
          <w:p w14:paraId="039F6521" w14:textId="77777777" w:rsidR="00961639" w:rsidRDefault="004639CC">
            <w:pPr>
              <w:pStyle w:val="DNCTable"/>
              <w:keepNext/>
            </w:pPr>
            <w:r>
              <w:t>PK, tự tăng</w:t>
            </w:r>
          </w:p>
        </w:tc>
        <w:tc>
          <w:tcPr>
            <w:tcW w:w="2494" w:type="dxa"/>
          </w:tcPr>
          <w:p w14:paraId="14F74529" w14:textId="77777777" w:rsidR="00961639" w:rsidRDefault="004639CC">
            <w:pPr>
              <w:pStyle w:val="DNCTable"/>
              <w:keepNext/>
            </w:pPr>
            <w:r>
              <w:t>Mã hồ sơ</w:t>
            </w:r>
          </w:p>
        </w:tc>
      </w:tr>
      <w:tr w:rsidR="00961639" w14:paraId="64ED66AA" w14:textId="77777777">
        <w:trPr>
          <w:cantSplit/>
          <w:jc w:val="center"/>
        </w:trPr>
        <w:tc>
          <w:tcPr>
            <w:tcW w:w="2041" w:type="dxa"/>
          </w:tcPr>
          <w:p w14:paraId="3B1CBE91" w14:textId="77777777" w:rsidR="00961639" w:rsidRDefault="004639CC">
            <w:pPr>
              <w:pStyle w:val="DNCTable"/>
            </w:pPr>
            <w:r>
              <w:t>ho_ten</w:t>
            </w:r>
          </w:p>
        </w:tc>
        <w:tc>
          <w:tcPr>
            <w:tcW w:w="2494" w:type="dxa"/>
          </w:tcPr>
          <w:p w14:paraId="58C7853C" w14:textId="77777777" w:rsidR="00961639" w:rsidRDefault="004639CC">
            <w:pPr>
              <w:pStyle w:val="DNCTable"/>
            </w:pPr>
            <w:proofErr w:type="gramStart"/>
            <w:r>
              <w:t>VARCHAR(</w:t>
            </w:r>
            <w:proofErr w:type="gramEnd"/>
            <w:r>
              <w:t>100)</w:t>
            </w:r>
          </w:p>
        </w:tc>
        <w:tc>
          <w:tcPr>
            <w:tcW w:w="2041" w:type="dxa"/>
          </w:tcPr>
          <w:p w14:paraId="794F305A" w14:textId="77777777" w:rsidR="00961639" w:rsidRDefault="004639CC">
            <w:pPr>
              <w:pStyle w:val="DNCTable"/>
            </w:pPr>
            <w:r>
              <w:t>NOT NULL</w:t>
            </w:r>
          </w:p>
        </w:tc>
        <w:tc>
          <w:tcPr>
            <w:tcW w:w="2494" w:type="dxa"/>
          </w:tcPr>
          <w:p w14:paraId="6DFED990" w14:textId="77777777" w:rsidR="00961639" w:rsidRDefault="004639CC">
            <w:pPr>
              <w:pStyle w:val="DNCTable"/>
            </w:pPr>
            <w:r>
              <w:t>Họ tên học sinh</w:t>
            </w:r>
          </w:p>
        </w:tc>
      </w:tr>
      <w:tr w:rsidR="00961639" w14:paraId="2D40F56E" w14:textId="77777777">
        <w:trPr>
          <w:cantSplit/>
          <w:jc w:val="center"/>
        </w:trPr>
        <w:tc>
          <w:tcPr>
            <w:tcW w:w="2041" w:type="dxa"/>
          </w:tcPr>
          <w:p w14:paraId="0288839E" w14:textId="77777777" w:rsidR="00961639" w:rsidRDefault="004639CC">
            <w:pPr>
              <w:pStyle w:val="DNCTable"/>
            </w:pPr>
            <w:r>
              <w:t>ngay_sinh</w:t>
            </w:r>
          </w:p>
        </w:tc>
        <w:tc>
          <w:tcPr>
            <w:tcW w:w="2494" w:type="dxa"/>
          </w:tcPr>
          <w:p w14:paraId="4A2E018A" w14:textId="77777777" w:rsidR="00961639" w:rsidRDefault="004639CC">
            <w:pPr>
              <w:pStyle w:val="DNCTable"/>
            </w:pPr>
            <w:r>
              <w:t>DATE</w:t>
            </w:r>
          </w:p>
        </w:tc>
        <w:tc>
          <w:tcPr>
            <w:tcW w:w="2041" w:type="dxa"/>
          </w:tcPr>
          <w:p w14:paraId="61FDED5D" w14:textId="77777777" w:rsidR="00961639" w:rsidRDefault="004639CC">
            <w:pPr>
              <w:pStyle w:val="DNCTable"/>
            </w:pPr>
            <w:r>
              <w:t>NULL</w:t>
            </w:r>
          </w:p>
        </w:tc>
        <w:tc>
          <w:tcPr>
            <w:tcW w:w="2494" w:type="dxa"/>
          </w:tcPr>
          <w:p w14:paraId="6587FEA5" w14:textId="77777777" w:rsidR="00961639" w:rsidRDefault="004639CC">
            <w:pPr>
              <w:pStyle w:val="DNCTable"/>
            </w:pPr>
            <w:r>
              <w:t>Ngày sinh</w:t>
            </w:r>
          </w:p>
        </w:tc>
      </w:tr>
      <w:tr w:rsidR="00961639" w14:paraId="0BAAE3A4" w14:textId="77777777">
        <w:trPr>
          <w:cantSplit/>
          <w:jc w:val="center"/>
        </w:trPr>
        <w:tc>
          <w:tcPr>
            <w:tcW w:w="2041" w:type="dxa"/>
          </w:tcPr>
          <w:p w14:paraId="30144F9C" w14:textId="77777777" w:rsidR="00961639" w:rsidRDefault="004639CC">
            <w:pPr>
              <w:pStyle w:val="DNCTable"/>
            </w:pPr>
            <w:r>
              <w:t>gioi_tinh</w:t>
            </w:r>
          </w:p>
        </w:tc>
        <w:tc>
          <w:tcPr>
            <w:tcW w:w="2494" w:type="dxa"/>
          </w:tcPr>
          <w:p w14:paraId="163ED490" w14:textId="77777777" w:rsidR="00961639" w:rsidRDefault="004639CC">
            <w:pPr>
              <w:pStyle w:val="DNCTable"/>
            </w:pPr>
            <w:r>
              <w:t>ENUM('nam','nu','khac')</w:t>
            </w:r>
          </w:p>
        </w:tc>
        <w:tc>
          <w:tcPr>
            <w:tcW w:w="2041" w:type="dxa"/>
          </w:tcPr>
          <w:p w14:paraId="036D5755" w14:textId="77777777" w:rsidR="00961639" w:rsidRDefault="004639CC">
            <w:pPr>
              <w:pStyle w:val="DNCTable"/>
            </w:pPr>
            <w:r>
              <w:t>NULL</w:t>
            </w:r>
          </w:p>
        </w:tc>
        <w:tc>
          <w:tcPr>
            <w:tcW w:w="2494" w:type="dxa"/>
          </w:tcPr>
          <w:p w14:paraId="14BC0224" w14:textId="77777777" w:rsidR="00961639" w:rsidRDefault="004639CC">
            <w:pPr>
              <w:pStyle w:val="DNCTable"/>
            </w:pPr>
            <w:r>
              <w:t>Giới tính</w:t>
            </w:r>
          </w:p>
        </w:tc>
      </w:tr>
      <w:tr w:rsidR="00961639" w14:paraId="42B8C122" w14:textId="77777777">
        <w:trPr>
          <w:cantSplit/>
          <w:jc w:val="center"/>
        </w:trPr>
        <w:tc>
          <w:tcPr>
            <w:tcW w:w="2041" w:type="dxa"/>
          </w:tcPr>
          <w:p w14:paraId="35EBC5C6" w14:textId="77777777" w:rsidR="00961639" w:rsidRDefault="004639CC">
            <w:pPr>
              <w:pStyle w:val="DNCTable"/>
            </w:pPr>
            <w:r>
              <w:t>quoc_tich</w:t>
            </w:r>
          </w:p>
        </w:tc>
        <w:tc>
          <w:tcPr>
            <w:tcW w:w="2494" w:type="dxa"/>
          </w:tcPr>
          <w:p w14:paraId="310F0370" w14:textId="77777777" w:rsidR="00961639" w:rsidRDefault="004639CC">
            <w:pPr>
              <w:pStyle w:val="DNCTable"/>
            </w:pPr>
            <w:proofErr w:type="gramStart"/>
            <w:r>
              <w:t>VARCHAR(</w:t>
            </w:r>
            <w:proofErr w:type="gramEnd"/>
            <w:r>
              <w:t>100)</w:t>
            </w:r>
          </w:p>
        </w:tc>
        <w:tc>
          <w:tcPr>
            <w:tcW w:w="2041" w:type="dxa"/>
          </w:tcPr>
          <w:p w14:paraId="2803B69B" w14:textId="77777777" w:rsidR="00961639" w:rsidRDefault="004639CC">
            <w:pPr>
              <w:pStyle w:val="DNCTable"/>
            </w:pPr>
            <w:r>
              <w:t>NULL</w:t>
            </w:r>
          </w:p>
        </w:tc>
        <w:tc>
          <w:tcPr>
            <w:tcW w:w="2494" w:type="dxa"/>
          </w:tcPr>
          <w:p w14:paraId="318126C2" w14:textId="77777777" w:rsidR="00961639" w:rsidRDefault="004639CC">
            <w:pPr>
              <w:pStyle w:val="DNCTable"/>
            </w:pPr>
            <w:r>
              <w:t>Quốc tịch</w:t>
            </w:r>
          </w:p>
        </w:tc>
      </w:tr>
      <w:tr w:rsidR="00961639" w14:paraId="3B9BB6A1" w14:textId="77777777">
        <w:trPr>
          <w:cantSplit/>
          <w:jc w:val="center"/>
        </w:trPr>
        <w:tc>
          <w:tcPr>
            <w:tcW w:w="2041" w:type="dxa"/>
          </w:tcPr>
          <w:p w14:paraId="44D61B54" w14:textId="77777777" w:rsidR="00961639" w:rsidRDefault="004639CC">
            <w:pPr>
              <w:pStyle w:val="DNCTable"/>
            </w:pPr>
            <w:r>
              <w:t>ten_phu_huynh</w:t>
            </w:r>
          </w:p>
        </w:tc>
        <w:tc>
          <w:tcPr>
            <w:tcW w:w="2494" w:type="dxa"/>
          </w:tcPr>
          <w:p w14:paraId="64E34785" w14:textId="77777777" w:rsidR="00961639" w:rsidRDefault="004639CC">
            <w:pPr>
              <w:pStyle w:val="DNCTable"/>
            </w:pPr>
            <w:proofErr w:type="gramStart"/>
            <w:r>
              <w:t>VARCHAR(</w:t>
            </w:r>
            <w:proofErr w:type="gramEnd"/>
            <w:r>
              <w:t>100)</w:t>
            </w:r>
          </w:p>
        </w:tc>
        <w:tc>
          <w:tcPr>
            <w:tcW w:w="2041" w:type="dxa"/>
          </w:tcPr>
          <w:p w14:paraId="7E3BA9A1" w14:textId="77777777" w:rsidR="00961639" w:rsidRDefault="004639CC">
            <w:pPr>
              <w:pStyle w:val="DNCTable"/>
            </w:pPr>
            <w:r>
              <w:t>NULL</w:t>
            </w:r>
          </w:p>
        </w:tc>
        <w:tc>
          <w:tcPr>
            <w:tcW w:w="2494" w:type="dxa"/>
          </w:tcPr>
          <w:p w14:paraId="51E79068" w14:textId="77777777" w:rsidR="00961639" w:rsidRDefault="004639CC">
            <w:pPr>
              <w:pStyle w:val="DNCTable"/>
            </w:pPr>
            <w:r>
              <w:t>Họ tên phụ huynh</w:t>
            </w:r>
          </w:p>
        </w:tc>
      </w:tr>
      <w:tr w:rsidR="00961639" w14:paraId="1A67CDEE" w14:textId="77777777">
        <w:trPr>
          <w:cantSplit/>
          <w:jc w:val="center"/>
        </w:trPr>
        <w:tc>
          <w:tcPr>
            <w:tcW w:w="2041" w:type="dxa"/>
          </w:tcPr>
          <w:p w14:paraId="5FBA17F3" w14:textId="77777777" w:rsidR="00961639" w:rsidRDefault="004639CC">
            <w:pPr>
              <w:pStyle w:val="DNCTable"/>
            </w:pPr>
            <w:r>
              <w:lastRenderedPageBreak/>
              <w:t>quan_he</w:t>
            </w:r>
          </w:p>
        </w:tc>
        <w:tc>
          <w:tcPr>
            <w:tcW w:w="2494" w:type="dxa"/>
          </w:tcPr>
          <w:p w14:paraId="0135C0D7" w14:textId="77777777" w:rsidR="00961639" w:rsidRDefault="004639CC">
            <w:pPr>
              <w:pStyle w:val="DNCTable"/>
            </w:pPr>
            <w:proofErr w:type="gramStart"/>
            <w:r>
              <w:t>VARCHAR(</w:t>
            </w:r>
            <w:proofErr w:type="gramEnd"/>
            <w:r>
              <w:t>50)</w:t>
            </w:r>
          </w:p>
        </w:tc>
        <w:tc>
          <w:tcPr>
            <w:tcW w:w="2041" w:type="dxa"/>
          </w:tcPr>
          <w:p w14:paraId="06339961" w14:textId="77777777" w:rsidR="00961639" w:rsidRDefault="004639CC">
            <w:pPr>
              <w:pStyle w:val="DNCTable"/>
            </w:pPr>
            <w:r>
              <w:t>NULL</w:t>
            </w:r>
          </w:p>
        </w:tc>
        <w:tc>
          <w:tcPr>
            <w:tcW w:w="2494" w:type="dxa"/>
          </w:tcPr>
          <w:p w14:paraId="048FC43B" w14:textId="77777777" w:rsidR="00961639" w:rsidRDefault="004639CC">
            <w:pPr>
              <w:pStyle w:val="DNCTable"/>
            </w:pPr>
            <w:r>
              <w:t>Cha / Mẹ / Người giám hộ</w:t>
            </w:r>
          </w:p>
        </w:tc>
      </w:tr>
      <w:tr w:rsidR="00961639" w14:paraId="32BE9649" w14:textId="77777777">
        <w:trPr>
          <w:cantSplit/>
          <w:jc w:val="center"/>
        </w:trPr>
        <w:tc>
          <w:tcPr>
            <w:tcW w:w="2041" w:type="dxa"/>
          </w:tcPr>
          <w:p w14:paraId="1B53EA66" w14:textId="77777777" w:rsidR="00961639" w:rsidRDefault="004639CC">
            <w:pPr>
              <w:pStyle w:val="DNCTable"/>
            </w:pPr>
            <w:r>
              <w:t>email</w:t>
            </w:r>
          </w:p>
        </w:tc>
        <w:tc>
          <w:tcPr>
            <w:tcW w:w="2494" w:type="dxa"/>
          </w:tcPr>
          <w:p w14:paraId="7D53FF47" w14:textId="77777777" w:rsidR="00961639" w:rsidRDefault="004639CC">
            <w:pPr>
              <w:pStyle w:val="DNCTable"/>
            </w:pPr>
            <w:proofErr w:type="gramStart"/>
            <w:r>
              <w:t>VARCHAR(</w:t>
            </w:r>
            <w:proofErr w:type="gramEnd"/>
            <w:r>
              <w:t>150)</w:t>
            </w:r>
          </w:p>
        </w:tc>
        <w:tc>
          <w:tcPr>
            <w:tcW w:w="2041" w:type="dxa"/>
          </w:tcPr>
          <w:p w14:paraId="1A7537CA" w14:textId="77777777" w:rsidR="00961639" w:rsidRDefault="004639CC">
            <w:pPr>
              <w:pStyle w:val="DNCTable"/>
            </w:pPr>
            <w:r>
              <w:t>NOT NULL</w:t>
            </w:r>
          </w:p>
        </w:tc>
        <w:tc>
          <w:tcPr>
            <w:tcW w:w="2494" w:type="dxa"/>
          </w:tcPr>
          <w:p w14:paraId="1DE9F090" w14:textId="77777777" w:rsidR="00961639" w:rsidRDefault="004639CC">
            <w:pPr>
              <w:pStyle w:val="DNCTable"/>
            </w:pPr>
            <w:r>
              <w:t>Email liên hệ</w:t>
            </w:r>
          </w:p>
        </w:tc>
      </w:tr>
      <w:tr w:rsidR="00961639" w14:paraId="078C71CF" w14:textId="77777777">
        <w:trPr>
          <w:cantSplit/>
          <w:jc w:val="center"/>
        </w:trPr>
        <w:tc>
          <w:tcPr>
            <w:tcW w:w="2041" w:type="dxa"/>
          </w:tcPr>
          <w:p w14:paraId="54983D6B" w14:textId="77777777" w:rsidR="00961639" w:rsidRDefault="004639CC">
            <w:pPr>
              <w:pStyle w:val="DNCTable"/>
            </w:pPr>
            <w:r>
              <w:t>dien_thoai</w:t>
            </w:r>
          </w:p>
        </w:tc>
        <w:tc>
          <w:tcPr>
            <w:tcW w:w="2494" w:type="dxa"/>
          </w:tcPr>
          <w:p w14:paraId="6F7915F9" w14:textId="77777777" w:rsidR="00961639" w:rsidRDefault="004639CC">
            <w:pPr>
              <w:pStyle w:val="DNCTable"/>
            </w:pPr>
            <w:proofErr w:type="gramStart"/>
            <w:r>
              <w:t>VARCHAR(</w:t>
            </w:r>
            <w:proofErr w:type="gramEnd"/>
            <w:r>
              <w:t>20)</w:t>
            </w:r>
          </w:p>
        </w:tc>
        <w:tc>
          <w:tcPr>
            <w:tcW w:w="2041" w:type="dxa"/>
          </w:tcPr>
          <w:p w14:paraId="134CE513" w14:textId="77777777" w:rsidR="00961639" w:rsidRDefault="004639CC">
            <w:pPr>
              <w:pStyle w:val="DNCTable"/>
            </w:pPr>
            <w:r>
              <w:t>NOT NULL</w:t>
            </w:r>
          </w:p>
        </w:tc>
        <w:tc>
          <w:tcPr>
            <w:tcW w:w="2494" w:type="dxa"/>
          </w:tcPr>
          <w:p w14:paraId="07FCC7DF" w14:textId="77777777" w:rsidR="00961639" w:rsidRDefault="004639CC">
            <w:pPr>
              <w:pStyle w:val="DNCTable"/>
            </w:pPr>
            <w:r>
              <w:t>Số điện thoại</w:t>
            </w:r>
          </w:p>
        </w:tc>
      </w:tr>
      <w:tr w:rsidR="00961639" w14:paraId="4C1E6C58" w14:textId="77777777">
        <w:trPr>
          <w:cantSplit/>
          <w:jc w:val="center"/>
        </w:trPr>
        <w:tc>
          <w:tcPr>
            <w:tcW w:w="2041" w:type="dxa"/>
          </w:tcPr>
          <w:p w14:paraId="31F6C3BA" w14:textId="77777777" w:rsidR="00961639" w:rsidRDefault="004639CC">
            <w:pPr>
              <w:pStyle w:val="DNCTable"/>
            </w:pPr>
            <w:r>
              <w:t>truong_hien_tai</w:t>
            </w:r>
          </w:p>
        </w:tc>
        <w:tc>
          <w:tcPr>
            <w:tcW w:w="2494" w:type="dxa"/>
          </w:tcPr>
          <w:p w14:paraId="62BF92E1" w14:textId="77777777" w:rsidR="00961639" w:rsidRDefault="004639CC">
            <w:pPr>
              <w:pStyle w:val="DNCTable"/>
            </w:pPr>
            <w:proofErr w:type="gramStart"/>
            <w:r>
              <w:t>VARCHAR(</w:t>
            </w:r>
            <w:proofErr w:type="gramEnd"/>
            <w:r>
              <w:t>200)</w:t>
            </w:r>
          </w:p>
        </w:tc>
        <w:tc>
          <w:tcPr>
            <w:tcW w:w="2041" w:type="dxa"/>
          </w:tcPr>
          <w:p w14:paraId="6A72B98C" w14:textId="77777777" w:rsidR="00961639" w:rsidRDefault="004639CC">
            <w:pPr>
              <w:pStyle w:val="DNCTable"/>
            </w:pPr>
            <w:r>
              <w:t>NULL</w:t>
            </w:r>
          </w:p>
        </w:tc>
        <w:tc>
          <w:tcPr>
            <w:tcW w:w="2494" w:type="dxa"/>
          </w:tcPr>
          <w:p w14:paraId="4E451AB5" w14:textId="77777777" w:rsidR="00961639" w:rsidRDefault="004639CC">
            <w:pPr>
              <w:pStyle w:val="DNCTable"/>
            </w:pPr>
            <w:r>
              <w:t>Trường đang học</w:t>
            </w:r>
          </w:p>
        </w:tc>
      </w:tr>
      <w:tr w:rsidR="00961639" w14:paraId="39D7CDCA" w14:textId="77777777">
        <w:trPr>
          <w:cantSplit/>
          <w:jc w:val="center"/>
        </w:trPr>
        <w:tc>
          <w:tcPr>
            <w:tcW w:w="2041" w:type="dxa"/>
          </w:tcPr>
          <w:p w14:paraId="462F3699" w14:textId="77777777" w:rsidR="00961639" w:rsidRDefault="004639CC">
            <w:pPr>
              <w:pStyle w:val="DNCTable"/>
            </w:pPr>
            <w:r>
              <w:t>khoi_lop</w:t>
            </w:r>
          </w:p>
        </w:tc>
        <w:tc>
          <w:tcPr>
            <w:tcW w:w="2494" w:type="dxa"/>
          </w:tcPr>
          <w:p w14:paraId="1C4E6220" w14:textId="77777777" w:rsidR="00961639" w:rsidRDefault="004639CC">
            <w:pPr>
              <w:pStyle w:val="DNCTable"/>
            </w:pPr>
            <w:proofErr w:type="gramStart"/>
            <w:r>
              <w:t>VARCHAR(</w:t>
            </w:r>
            <w:proofErr w:type="gramEnd"/>
            <w:r>
              <w:t>20)</w:t>
            </w:r>
          </w:p>
        </w:tc>
        <w:tc>
          <w:tcPr>
            <w:tcW w:w="2041" w:type="dxa"/>
          </w:tcPr>
          <w:p w14:paraId="0617379A" w14:textId="77777777" w:rsidR="00961639" w:rsidRDefault="004639CC">
            <w:pPr>
              <w:pStyle w:val="DNCTable"/>
            </w:pPr>
            <w:r>
              <w:t>NULL</w:t>
            </w:r>
          </w:p>
        </w:tc>
        <w:tc>
          <w:tcPr>
            <w:tcW w:w="2494" w:type="dxa"/>
          </w:tcPr>
          <w:p w14:paraId="43BCB77B" w14:textId="77777777" w:rsidR="00961639" w:rsidRDefault="004639CC">
            <w:pPr>
              <w:pStyle w:val="DNCTable"/>
            </w:pPr>
            <w:r>
              <w:t>Khối lớp đăng ký (6–12)</w:t>
            </w:r>
          </w:p>
        </w:tc>
      </w:tr>
      <w:tr w:rsidR="00961639" w14:paraId="07802E3F" w14:textId="77777777">
        <w:trPr>
          <w:cantSplit/>
          <w:jc w:val="center"/>
        </w:trPr>
        <w:tc>
          <w:tcPr>
            <w:tcW w:w="2041" w:type="dxa"/>
          </w:tcPr>
          <w:p w14:paraId="26FE8BA3" w14:textId="77777777" w:rsidR="00961639" w:rsidRDefault="004639CC">
            <w:pPr>
              <w:pStyle w:val="DNCTable"/>
            </w:pPr>
            <w:r>
              <w:t>chuong_trinh_id</w:t>
            </w:r>
          </w:p>
        </w:tc>
        <w:tc>
          <w:tcPr>
            <w:tcW w:w="2494" w:type="dxa"/>
          </w:tcPr>
          <w:p w14:paraId="0E3FAA1C" w14:textId="77777777" w:rsidR="00961639" w:rsidRDefault="004639CC">
            <w:pPr>
              <w:pStyle w:val="DNCTable"/>
            </w:pPr>
            <w:r>
              <w:t>INT UNSIGNED</w:t>
            </w:r>
          </w:p>
        </w:tc>
        <w:tc>
          <w:tcPr>
            <w:tcW w:w="2041" w:type="dxa"/>
          </w:tcPr>
          <w:p w14:paraId="3B6DA8FF" w14:textId="77777777" w:rsidR="00961639" w:rsidRDefault="004639CC">
            <w:pPr>
              <w:pStyle w:val="DNCTable"/>
            </w:pPr>
            <w:r>
              <w:t>FK → chuong_trinh(id)</w:t>
            </w:r>
          </w:p>
        </w:tc>
        <w:tc>
          <w:tcPr>
            <w:tcW w:w="2494" w:type="dxa"/>
          </w:tcPr>
          <w:p w14:paraId="78F91AA5" w14:textId="77777777" w:rsidR="00961639" w:rsidRDefault="004639CC">
            <w:pPr>
              <w:pStyle w:val="DNCTable"/>
            </w:pPr>
            <w:r>
              <w:t>Chương trình đăng ký</w:t>
            </w:r>
          </w:p>
        </w:tc>
      </w:tr>
      <w:tr w:rsidR="00961639" w14:paraId="47662802" w14:textId="77777777">
        <w:trPr>
          <w:cantSplit/>
          <w:jc w:val="center"/>
        </w:trPr>
        <w:tc>
          <w:tcPr>
            <w:tcW w:w="2041" w:type="dxa"/>
          </w:tcPr>
          <w:p w14:paraId="5B7AD591" w14:textId="77777777" w:rsidR="00961639" w:rsidRDefault="004639CC">
            <w:pPr>
              <w:pStyle w:val="DNCTable"/>
            </w:pPr>
            <w:r>
              <w:t>tep_hoc_ba</w:t>
            </w:r>
          </w:p>
        </w:tc>
        <w:tc>
          <w:tcPr>
            <w:tcW w:w="2494" w:type="dxa"/>
          </w:tcPr>
          <w:p w14:paraId="125FFBBD" w14:textId="77777777" w:rsidR="00961639" w:rsidRDefault="004639CC">
            <w:pPr>
              <w:pStyle w:val="DNCTable"/>
            </w:pPr>
            <w:proofErr w:type="gramStart"/>
            <w:r>
              <w:t>VARCHAR(</w:t>
            </w:r>
            <w:proofErr w:type="gramEnd"/>
            <w:r>
              <w:t>255)</w:t>
            </w:r>
          </w:p>
        </w:tc>
        <w:tc>
          <w:tcPr>
            <w:tcW w:w="2041" w:type="dxa"/>
          </w:tcPr>
          <w:p w14:paraId="07492FE5" w14:textId="77777777" w:rsidR="00961639" w:rsidRDefault="004639CC">
            <w:pPr>
              <w:pStyle w:val="DNCTable"/>
            </w:pPr>
            <w:r>
              <w:t>NULL</w:t>
            </w:r>
          </w:p>
        </w:tc>
        <w:tc>
          <w:tcPr>
            <w:tcW w:w="2494" w:type="dxa"/>
          </w:tcPr>
          <w:p w14:paraId="1DBF1A71" w14:textId="77777777" w:rsidR="00961639" w:rsidRDefault="004639CC">
            <w:pPr>
              <w:pStyle w:val="DNCTable"/>
            </w:pPr>
            <w:r>
              <w:t>Tệp học bạ đính kèm</w:t>
            </w:r>
          </w:p>
        </w:tc>
      </w:tr>
      <w:tr w:rsidR="00961639" w14:paraId="308E0DA9" w14:textId="77777777">
        <w:trPr>
          <w:cantSplit/>
          <w:jc w:val="center"/>
        </w:trPr>
        <w:tc>
          <w:tcPr>
            <w:tcW w:w="2041" w:type="dxa"/>
          </w:tcPr>
          <w:p w14:paraId="3519AF17" w14:textId="77777777" w:rsidR="00961639" w:rsidRDefault="004639CC">
            <w:pPr>
              <w:pStyle w:val="DNCTable"/>
            </w:pPr>
            <w:r>
              <w:t>nguon_biet_den</w:t>
            </w:r>
          </w:p>
        </w:tc>
        <w:tc>
          <w:tcPr>
            <w:tcW w:w="2494" w:type="dxa"/>
          </w:tcPr>
          <w:p w14:paraId="355EE171" w14:textId="77777777" w:rsidR="00961639" w:rsidRDefault="004639CC">
            <w:pPr>
              <w:pStyle w:val="DNCTable"/>
            </w:pPr>
            <w:proofErr w:type="gramStart"/>
            <w:r>
              <w:t>VARCHAR(</w:t>
            </w:r>
            <w:proofErr w:type="gramEnd"/>
            <w:r>
              <w:t>100)</w:t>
            </w:r>
          </w:p>
        </w:tc>
        <w:tc>
          <w:tcPr>
            <w:tcW w:w="2041" w:type="dxa"/>
          </w:tcPr>
          <w:p w14:paraId="13FB8EF6" w14:textId="77777777" w:rsidR="00961639" w:rsidRDefault="004639CC">
            <w:pPr>
              <w:pStyle w:val="DNCTable"/>
            </w:pPr>
            <w:r>
              <w:t>NULL</w:t>
            </w:r>
          </w:p>
        </w:tc>
        <w:tc>
          <w:tcPr>
            <w:tcW w:w="2494" w:type="dxa"/>
          </w:tcPr>
          <w:p w14:paraId="34A81DDA" w14:textId="77777777" w:rsidR="00961639" w:rsidRDefault="004639CC">
            <w:pPr>
              <w:pStyle w:val="DNCTable"/>
            </w:pPr>
            <w:r>
              <w:t>Nguồn biết đến trường</w:t>
            </w:r>
          </w:p>
        </w:tc>
      </w:tr>
      <w:tr w:rsidR="00961639" w14:paraId="0C4C40CF" w14:textId="77777777">
        <w:trPr>
          <w:cantSplit/>
          <w:jc w:val="center"/>
        </w:trPr>
        <w:tc>
          <w:tcPr>
            <w:tcW w:w="2041" w:type="dxa"/>
          </w:tcPr>
          <w:p w14:paraId="54AEE196" w14:textId="77777777" w:rsidR="00961639" w:rsidRDefault="004639CC">
            <w:pPr>
              <w:pStyle w:val="DNCTable"/>
            </w:pPr>
            <w:r>
              <w:t>ghi_chu</w:t>
            </w:r>
          </w:p>
        </w:tc>
        <w:tc>
          <w:tcPr>
            <w:tcW w:w="2494" w:type="dxa"/>
          </w:tcPr>
          <w:p w14:paraId="5411257C" w14:textId="77777777" w:rsidR="00961639" w:rsidRDefault="004639CC">
            <w:pPr>
              <w:pStyle w:val="DNCTable"/>
            </w:pPr>
            <w:r>
              <w:t>TEXT</w:t>
            </w:r>
          </w:p>
        </w:tc>
        <w:tc>
          <w:tcPr>
            <w:tcW w:w="2041" w:type="dxa"/>
          </w:tcPr>
          <w:p w14:paraId="30D7F8C3" w14:textId="77777777" w:rsidR="00961639" w:rsidRDefault="004639CC">
            <w:pPr>
              <w:pStyle w:val="DNCTable"/>
            </w:pPr>
            <w:r>
              <w:t>NULL</w:t>
            </w:r>
          </w:p>
        </w:tc>
        <w:tc>
          <w:tcPr>
            <w:tcW w:w="2494" w:type="dxa"/>
          </w:tcPr>
          <w:p w14:paraId="686F2E33" w14:textId="77777777" w:rsidR="00961639" w:rsidRDefault="004639CC">
            <w:pPr>
              <w:pStyle w:val="DNCTable"/>
            </w:pPr>
            <w:r>
              <w:t>Ghi chú của phụ huynh</w:t>
            </w:r>
          </w:p>
        </w:tc>
      </w:tr>
      <w:tr w:rsidR="00961639" w14:paraId="1E90DA80" w14:textId="77777777">
        <w:trPr>
          <w:cantSplit/>
          <w:jc w:val="center"/>
        </w:trPr>
        <w:tc>
          <w:tcPr>
            <w:tcW w:w="2041" w:type="dxa"/>
          </w:tcPr>
          <w:p w14:paraId="645EF65A" w14:textId="77777777" w:rsidR="00961639" w:rsidRDefault="004639CC">
            <w:pPr>
              <w:pStyle w:val="DNCTable"/>
            </w:pPr>
            <w:r>
              <w:t>trang_thai</w:t>
            </w:r>
          </w:p>
        </w:tc>
        <w:tc>
          <w:tcPr>
            <w:tcW w:w="2494" w:type="dxa"/>
          </w:tcPr>
          <w:p w14:paraId="2A1DBA88" w14:textId="77777777" w:rsidR="00961639" w:rsidRDefault="004639CC">
            <w:pPr>
              <w:pStyle w:val="DNCTable"/>
            </w:pPr>
            <w:proofErr w:type="gramStart"/>
            <w:r>
              <w:t>ENUM(</w:t>
            </w:r>
            <w:proofErr w:type="gramEnd"/>
            <w:r>
              <w:t>'moi','dang_xu_ly', 'da_lien_he','tu_choi')</w:t>
            </w:r>
          </w:p>
        </w:tc>
        <w:tc>
          <w:tcPr>
            <w:tcW w:w="2041" w:type="dxa"/>
          </w:tcPr>
          <w:p w14:paraId="5189B318" w14:textId="77777777" w:rsidR="00961639" w:rsidRDefault="004639CC">
            <w:pPr>
              <w:pStyle w:val="DNCTable"/>
            </w:pPr>
            <w:r>
              <w:t>Mặc định moi</w:t>
            </w:r>
          </w:p>
        </w:tc>
        <w:tc>
          <w:tcPr>
            <w:tcW w:w="2494" w:type="dxa"/>
          </w:tcPr>
          <w:p w14:paraId="2AA888B2" w14:textId="77777777" w:rsidR="00961639" w:rsidRDefault="004639CC">
            <w:pPr>
              <w:pStyle w:val="DNCTable"/>
            </w:pPr>
            <w:r>
              <w:t>Trạng thái xử lý</w:t>
            </w:r>
          </w:p>
        </w:tc>
      </w:tr>
      <w:tr w:rsidR="00961639" w14:paraId="72B5B668" w14:textId="77777777">
        <w:trPr>
          <w:cantSplit/>
          <w:jc w:val="center"/>
        </w:trPr>
        <w:tc>
          <w:tcPr>
            <w:tcW w:w="2041" w:type="dxa"/>
          </w:tcPr>
          <w:p w14:paraId="361B1F11" w14:textId="77777777" w:rsidR="00961639" w:rsidRDefault="004639CC">
            <w:pPr>
              <w:pStyle w:val="DNCTable"/>
              <w:keepNext/>
            </w:pPr>
            <w:r>
              <w:t>ghi_chu_admin</w:t>
            </w:r>
          </w:p>
        </w:tc>
        <w:tc>
          <w:tcPr>
            <w:tcW w:w="2494" w:type="dxa"/>
          </w:tcPr>
          <w:p w14:paraId="49839C5A" w14:textId="77777777" w:rsidR="00961639" w:rsidRDefault="004639CC">
            <w:pPr>
              <w:pStyle w:val="DNCTable"/>
              <w:keepNext/>
            </w:pPr>
            <w:r>
              <w:t>TEXT</w:t>
            </w:r>
          </w:p>
        </w:tc>
        <w:tc>
          <w:tcPr>
            <w:tcW w:w="2041" w:type="dxa"/>
          </w:tcPr>
          <w:p w14:paraId="591205FB" w14:textId="77777777" w:rsidR="00961639" w:rsidRDefault="004639CC">
            <w:pPr>
              <w:pStyle w:val="DNCTable"/>
              <w:keepNext/>
            </w:pPr>
            <w:r>
              <w:t>NULL</w:t>
            </w:r>
          </w:p>
        </w:tc>
        <w:tc>
          <w:tcPr>
            <w:tcW w:w="2494" w:type="dxa"/>
          </w:tcPr>
          <w:p w14:paraId="237C4D7F" w14:textId="77777777" w:rsidR="00961639" w:rsidRDefault="004639CC">
            <w:pPr>
              <w:pStyle w:val="DNCTable"/>
              <w:keepNext/>
            </w:pPr>
            <w:r>
              <w:t>Ghi chú nội bộ</w:t>
            </w:r>
          </w:p>
        </w:tc>
      </w:tr>
      <w:tr w:rsidR="00961639" w14:paraId="701C5C83" w14:textId="77777777">
        <w:trPr>
          <w:cantSplit/>
          <w:jc w:val="center"/>
        </w:trPr>
        <w:tc>
          <w:tcPr>
            <w:tcW w:w="2041" w:type="dxa"/>
          </w:tcPr>
          <w:p w14:paraId="4023B99A" w14:textId="77777777" w:rsidR="00961639" w:rsidRDefault="004639CC">
            <w:pPr>
              <w:pStyle w:val="DNCTable"/>
            </w:pPr>
            <w:r>
              <w:t>ngay_tao, ngay_cap_nhat</w:t>
            </w:r>
          </w:p>
        </w:tc>
        <w:tc>
          <w:tcPr>
            <w:tcW w:w="2494" w:type="dxa"/>
          </w:tcPr>
          <w:p w14:paraId="359432AC" w14:textId="77777777" w:rsidR="00961639" w:rsidRDefault="004639CC">
            <w:pPr>
              <w:pStyle w:val="DNCTable"/>
            </w:pPr>
            <w:r>
              <w:t>DATETIME</w:t>
            </w:r>
          </w:p>
        </w:tc>
        <w:tc>
          <w:tcPr>
            <w:tcW w:w="2041" w:type="dxa"/>
          </w:tcPr>
          <w:p w14:paraId="1168AF47" w14:textId="77777777" w:rsidR="00961639" w:rsidRDefault="004639CC">
            <w:pPr>
              <w:pStyle w:val="DNCTable"/>
            </w:pPr>
            <w:r>
              <w:t>NOT NULL</w:t>
            </w:r>
          </w:p>
        </w:tc>
        <w:tc>
          <w:tcPr>
            <w:tcW w:w="2494" w:type="dxa"/>
          </w:tcPr>
          <w:p w14:paraId="7818F282" w14:textId="77777777" w:rsidR="00961639" w:rsidRDefault="004639CC">
            <w:pPr>
              <w:pStyle w:val="DNCTable"/>
            </w:pPr>
            <w:r>
              <w:t>Thời điểm tạo, cập nhật</w:t>
            </w:r>
          </w:p>
        </w:tc>
      </w:tr>
    </w:tbl>
    <w:p w14:paraId="0B15EE07" w14:textId="77777777" w:rsidR="00961639" w:rsidRDefault="00961639">
      <w:pPr>
        <w:pStyle w:val="DNCTable"/>
        <w:spacing w:after="0"/>
      </w:pPr>
    </w:p>
    <w:p w14:paraId="63592D53" w14:textId="77777777" w:rsidR="00961639" w:rsidRDefault="004639CC">
      <w:pPr>
        <w:pStyle w:val="TableCaption"/>
      </w:pPr>
      <w:bookmarkStart w:id="63" w:name="_Toc241530183"/>
      <w:r>
        <w:t>Bảng 3.8. Bảng cai_dat</w:t>
      </w:r>
      <w:bookmarkEnd w:id="63"/>
    </w:p>
    <w:tbl>
      <w:tblPr>
        <w:tblStyle w:val="TableGrid"/>
        <w:tblW w:w="0" w:type="auto"/>
        <w:jc w:val="center"/>
        <w:tblLayout w:type="fixed"/>
        <w:tblLook w:val="04A0" w:firstRow="1" w:lastRow="0" w:firstColumn="1" w:lastColumn="0" w:noHBand="0" w:noVBand="1"/>
      </w:tblPr>
      <w:tblGrid>
        <w:gridCol w:w="2041"/>
        <w:gridCol w:w="2494"/>
        <w:gridCol w:w="2041"/>
        <w:gridCol w:w="2494"/>
      </w:tblGrid>
      <w:tr w:rsidR="00961639" w14:paraId="76F4BC60" w14:textId="77777777">
        <w:trPr>
          <w:cantSplit/>
          <w:tblHeader/>
          <w:jc w:val="center"/>
        </w:trPr>
        <w:tc>
          <w:tcPr>
            <w:tcW w:w="2041" w:type="dxa"/>
            <w:shd w:val="clear" w:color="auto" w:fill="D9E2F3"/>
          </w:tcPr>
          <w:p w14:paraId="6F2CBE7D" w14:textId="77777777" w:rsidR="00961639" w:rsidRDefault="004639CC">
            <w:pPr>
              <w:pStyle w:val="DNCTable"/>
              <w:keepNext/>
              <w:jc w:val="center"/>
            </w:pPr>
            <w:r>
              <w:rPr>
                <w:b/>
              </w:rPr>
              <w:t>Tên cột</w:t>
            </w:r>
          </w:p>
        </w:tc>
        <w:tc>
          <w:tcPr>
            <w:tcW w:w="2494" w:type="dxa"/>
            <w:shd w:val="clear" w:color="auto" w:fill="D9E2F3"/>
          </w:tcPr>
          <w:p w14:paraId="2294AC7C" w14:textId="77777777" w:rsidR="00961639" w:rsidRDefault="004639CC">
            <w:pPr>
              <w:pStyle w:val="DNCTable"/>
              <w:keepNext/>
              <w:jc w:val="center"/>
            </w:pPr>
            <w:r>
              <w:rPr>
                <w:b/>
              </w:rPr>
              <w:t>Kiểu dữ liệu</w:t>
            </w:r>
          </w:p>
        </w:tc>
        <w:tc>
          <w:tcPr>
            <w:tcW w:w="2041" w:type="dxa"/>
            <w:shd w:val="clear" w:color="auto" w:fill="D9E2F3"/>
          </w:tcPr>
          <w:p w14:paraId="3CA9DA41" w14:textId="77777777" w:rsidR="00961639" w:rsidRDefault="004639CC">
            <w:pPr>
              <w:pStyle w:val="DNCTable"/>
              <w:keepNext/>
              <w:jc w:val="center"/>
            </w:pPr>
            <w:r>
              <w:rPr>
                <w:b/>
              </w:rPr>
              <w:t>Ràng buộc</w:t>
            </w:r>
          </w:p>
        </w:tc>
        <w:tc>
          <w:tcPr>
            <w:tcW w:w="2494" w:type="dxa"/>
            <w:shd w:val="clear" w:color="auto" w:fill="D9E2F3"/>
          </w:tcPr>
          <w:p w14:paraId="5B26B4D8" w14:textId="77777777" w:rsidR="00961639" w:rsidRDefault="004639CC">
            <w:pPr>
              <w:pStyle w:val="DNCTable"/>
              <w:keepNext/>
              <w:jc w:val="center"/>
            </w:pPr>
            <w:r>
              <w:rPr>
                <w:b/>
              </w:rPr>
              <w:t>Mô tả</w:t>
            </w:r>
          </w:p>
        </w:tc>
      </w:tr>
      <w:tr w:rsidR="00961639" w14:paraId="7EDD2A80" w14:textId="77777777">
        <w:trPr>
          <w:cantSplit/>
          <w:jc w:val="center"/>
        </w:trPr>
        <w:tc>
          <w:tcPr>
            <w:tcW w:w="2041" w:type="dxa"/>
          </w:tcPr>
          <w:p w14:paraId="25EB9D06" w14:textId="77777777" w:rsidR="00961639" w:rsidRDefault="004639CC">
            <w:pPr>
              <w:pStyle w:val="DNCTable"/>
              <w:keepNext/>
            </w:pPr>
            <w:r>
              <w:t>khoa</w:t>
            </w:r>
          </w:p>
        </w:tc>
        <w:tc>
          <w:tcPr>
            <w:tcW w:w="2494" w:type="dxa"/>
          </w:tcPr>
          <w:p w14:paraId="5AF3A341" w14:textId="77777777" w:rsidR="00961639" w:rsidRDefault="004639CC">
            <w:pPr>
              <w:pStyle w:val="DNCTable"/>
              <w:keepNext/>
            </w:pPr>
            <w:proofErr w:type="gramStart"/>
            <w:r>
              <w:t>VARCHAR(</w:t>
            </w:r>
            <w:proofErr w:type="gramEnd"/>
            <w:r>
              <w:t>100)</w:t>
            </w:r>
          </w:p>
        </w:tc>
        <w:tc>
          <w:tcPr>
            <w:tcW w:w="2041" w:type="dxa"/>
          </w:tcPr>
          <w:p w14:paraId="4FCAD7AB" w14:textId="77777777" w:rsidR="00961639" w:rsidRDefault="004639CC">
            <w:pPr>
              <w:pStyle w:val="DNCTable"/>
              <w:keepNext/>
            </w:pPr>
            <w:r>
              <w:t>PK</w:t>
            </w:r>
          </w:p>
        </w:tc>
        <w:tc>
          <w:tcPr>
            <w:tcW w:w="2494" w:type="dxa"/>
          </w:tcPr>
          <w:p w14:paraId="33C099E8" w14:textId="77777777" w:rsidR="00961639" w:rsidRDefault="004639CC">
            <w:pPr>
              <w:pStyle w:val="DNCTable"/>
              <w:keepNext/>
            </w:pPr>
            <w:r>
              <w:t>Khóa cấu hình (ten_truong, dia_chi, dien_thoai, email…)</w:t>
            </w:r>
          </w:p>
        </w:tc>
      </w:tr>
      <w:tr w:rsidR="00961639" w14:paraId="5D230E68" w14:textId="77777777">
        <w:trPr>
          <w:cantSplit/>
          <w:jc w:val="center"/>
        </w:trPr>
        <w:tc>
          <w:tcPr>
            <w:tcW w:w="2041" w:type="dxa"/>
          </w:tcPr>
          <w:p w14:paraId="05B46CCF" w14:textId="77777777" w:rsidR="00961639" w:rsidRDefault="004639CC">
            <w:pPr>
              <w:pStyle w:val="DNCTable"/>
              <w:keepNext/>
            </w:pPr>
            <w:r>
              <w:t>gia_tri</w:t>
            </w:r>
          </w:p>
        </w:tc>
        <w:tc>
          <w:tcPr>
            <w:tcW w:w="2494" w:type="dxa"/>
          </w:tcPr>
          <w:p w14:paraId="75BF01DC" w14:textId="77777777" w:rsidR="00961639" w:rsidRDefault="004639CC">
            <w:pPr>
              <w:pStyle w:val="DNCTable"/>
              <w:keepNext/>
            </w:pPr>
            <w:r>
              <w:t>TEXT</w:t>
            </w:r>
          </w:p>
        </w:tc>
        <w:tc>
          <w:tcPr>
            <w:tcW w:w="2041" w:type="dxa"/>
          </w:tcPr>
          <w:p w14:paraId="3BB74BC2" w14:textId="77777777" w:rsidR="00961639" w:rsidRDefault="004639CC">
            <w:pPr>
              <w:pStyle w:val="DNCTable"/>
              <w:keepNext/>
            </w:pPr>
            <w:r>
              <w:t>NULL</w:t>
            </w:r>
          </w:p>
        </w:tc>
        <w:tc>
          <w:tcPr>
            <w:tcW w:w="2494" w:type="dxa"/>
          </w:tcPr>
          <w:p w14:paraId="01E22E9E" w14:textId="77777777" w:rsidR="00961639" w:rsidRDefault="004639CC">
            <w:pPr>
              <w:pStyle w:val="DNCTable"/>
              <w:keepNext/>
            </w:pPr>
            <w:r>
              <w:t>Giá trị</w:t>
            </w:r>
          </w:p>
        </w:tc>
      </w:tr>
      <w:tr w:rsidR="00961639" w14:paraId="47454847" w14:textId="77777777">
        <w:trPr>
          <w:cantSplit/>
          <w:jc w:val="center"/>
        </w:trPr>
        <w:tc>
          <w:tcPr>
            <w:tcW w:w="2041" w:type="dxa"/>
          </w:tcPr>
          <w:p w14:paraId="24EC8FAA" w14:textId="77777777" w:rsidR="00961639" w:rsidRDefault="004639CC">
            <w:pPr>
              <w:pStyle w:val="DNCTable"/>
              <w:keepNext/>
            </w:pPr>
            <w:r>
              <w:t>mo_ta</w:t>
            </w:r>
          </w:p>
        </w:tc>
        <w:tc>
          <w:tcPr>
            <w:tcW w:w="2494" w:type="dxa"/>
          </w:tcPr>
          <w:p w14:paraId="22503C1C" w14:textId="77777777" w:rsidR="00961639" w:rsidRDefault="004639CC">
            <w:pPr>
              <w:pStyle w:val="DNCTable"/>
              <w:keepNext/>
            </w:pPr>
            <w:proofErr w:type="gramStart"/>
            <w:r>
              <w:t>VARCHAR(</w:t>
            </w:r>
            <w:proofErr w:type="gramEnd"/>
            <w:r>
              <w:t>255)</w:t>
            </w:r>
          </w:p>
        </w:tc>
        <w:tc>
          <w:tcPr>
            <w:tcW w:w="2041" w:type="dxa"/>
          </w:tcPr>
          <w:p w14:paraId="7B1EBF5B" w14:textId="77777777" w:rsidR="00961639" w:rsidRDefault="004639CC">
            <w:pPr>
              <w:pStyle w:val="DNCTable"/>
              <w:keepNext/>
            </w:pPr>
            <w:r>
              <w:t>NULL</w:t>
            </w:r>
          </w:p>
        </w:tc>
        <w:tc>
          <w:tcPr>
            <w:tcW w:w="2494" w:type="dxa"/>
          </w:tcPr>
          <w:p w14:paraId="65A0074F" w14:textId="77777777" w:rsidR="00961639" w:rsidRDefault="004639CC">
            <w:pPr>
              <w:pStyle w:val="DNCTable"/>
              <w:keepNext/>
            </w:pPr>
            <w:r>
              <w:t>Mô tả</w:t>
            </w:r>
          </w:p>
        </w:tc>
      </w:tr>
      <w:tr w:rsidR="00961639" w14:paraId="45E1D9DB" w14:textId="77777777">
        <w:trPr>
          <w:cantSplit/>
          <w:jc w:val="center"/>
        </w:trPr>
        <w:tc>
          <w:tcPr>
            <w:tcW w:w="2041" w:type="dxa"/>
          </w:tcPr>
          <w:p w14:paraId="47F298D2" w14:textId="77777777" w:rsidR="00961639" w:rsidRDefault="004639CC">
            <w:pPr>
              <w:pStyle w:val="DNCTable"/>
            </w:pPr>
            <w:r>
              <w:t>ngay_cap_nhat</w:t>
            </w:r>
          </w:p>
        </w:tc>
        <w:tc>
          <w:tcPr>
            <w:tcW w:w="2494" w:type="dxa"/>
          </w:tcPr>
          <w:p w14:paraId="40DD7FA3" w14:textId="77777777" w:rsidR="00961639" w:rsidRDefault="004639CC">
            <w:pPr>
              <w:pStyle w:val="DNCTable"/>
            </w:pPr>
            <w:r>
              <w:t>DATETIME</w:t>
            </w:r>
          </w:p>
        </w:tc>
        <w:tc>
          <w:tcPr>
            <w:tcW w:w="2041" w:type="dxa"/>
          </w:tcPr>
          <w:p w14:paraId="0C7677C5" w14:textId="77777777" w:rsidR="00961639" w:rsidRDefault="004639CC">
            <w:pPr>
              <w:pStyle w:val="DNCTable"/>
            </w:pPr>
            <w:r>
              <w:t>NOT NULL</w:t>
            </w:r>
          </w:p>
        </w:tc>
        <w:tc>
          <w:tcPr>
            <w:tcW w:w="2494" w:type="dxa"/>
          </w:tcPr>
          <w:p w14:paraId="37DD7518" w14:textId="77777777" w:rsidR="00961639" w:rsidRDefault="004639CC">
            <w:pPr>
              <w:pStyle w:val="DNCTable"/>
            </w:pPr>
            <w:r>
              <w:t>Thời điểm cập nhật</w:t>
            </w:r>
          </w:p>
        </w:tc>
      </w:tr>
    </w:tbl>
    <w:p w14:paraId="046F92FC" w14:textId="77777777" w:rsidR="00961639" w:rsidRDefault="00961639">
      <w:pPr>
        <w:pStyle w:val="DNCTable"/>
        <w:spacing w:after="0"/>
      </w:pPr>
    </w:p>
    <w:p w14:paraId="47667AA7" w14:textId="77777777" w:rsidR="00961639" w:rsidRDefault="004639CC">
      <w:pPr>
        <w:pStyle w:val="Heading2"/>
      </w:pPr>
      <w:bookmarkStart w:id="64" w:name="_Toc241530142"/>
      <w:r>
        <w:t>3.4. Thiết kế giao diện</w:t>
      </w:r>
      <w:bookmarkEnd w:id="64"/>
    </w:p>
    <w:p w14:paraId="417C3FD8" w14:textId="77777777" w:rsidR="00961639" w:rsidRDefault="004639CC">
      <w:pPr>
        <w:pStyle w:val="DNCBody"/>
      </w:pPr>
      <w:r>
        <w:t>Giao diện theo phong cách trường quốc tế với hai màu chủ đạo: xanh navy #0F2C59 cho header quản trị, footer, tiêu đề mục và vàng #E5B53A cho nút “Đăng ký ngay”, điểm nhấn menu. Chữ dùng font Inter, tiêu đề mục viết in hoa.</w:t>
      </w:r>
    </w:p>
    <w:p w14:paraId="56AA1FE1" w14:textId="77777777" w:rsidR="00961639" w:rsidRDefault="004639CC">
      <w:pPr>
        <w:pStyle w:val="ListBullet"/>
      </w:pPr>
      <w:r>
        <w:t>Trang công khai: header gồm logo, tên trường, menu 7 mục và nút “Đăng ký ngay”; footer gồm thông tin liên hệ, liên kết nhanh và mạng xã hội.</w:t>
      </w:r>
    </w:p>
    <w:p w14:paraId="5795CF7B" w14:textId="77777777" w:rsidR="00961639" w:rsidRDefault="004639CC">
      <w:pPr>
        <w:pStyle w:val="ListBullet"/>
      </w:pPr>
      <w:r>
        <w:lastRenderedPageBreak/>
        <w:t>Khu vực quản trị: thanh trên màu navy, tab điều hướng ngang; các trang danh sách có tìm kiếm, phân trang và nhãn trạng thái.</w:t>
      </w:r>
    </w:p>
    <w:p w14:paraId="29458C3C" w14:textId="77777777" w:rsidR="00961639" w:rsidRDefault="004639CC">
      <w:pPr>
        <w:pStyle w:val="ListBullet"/>
      </w:pPr>
      <w:r>
        <w:t>Responsive: ở màn hình hẹp, menu thu gọn thành nút và nội dung chuyển thành một cột.</w:t>
      </w:r>
    </w:p>
    <w:p w14:paraId="6C219882" w14:textId="77777777" w:rsidR="00961639" w:rsidRDefault="004639CC">
      <w:pPr>
        <w:pStyle w:val="Heading2"/>
      </w:pPr>
      <w:bookmarkStart w:id="65" w:name="_Toc241530143"/>
      <w:r>
        <w:t>3.5. Cài đặt chức năng</w:t>
      </w:r>
      <w:bookmarkEnd w:id="65"/>
    </w:p>
    <w:p w14:paraId="5FE4B4B3" w14:textId="77777777" w:rsidR="00961639" w:rsidRDefault="004639CC">
      <w:pPr>
        <w:pStyle w:val="DNCBody"/>
      </w:pPr>
      <w:r>
        <w:t>Hệ thống được cài đặt thành 10 module; mỗi module được phát triển trên một nhánh Git riêng và kiểm thử trước khi hợp nhất (Bảng 3.9). Danh sách route đầy đủ trình bày ở Phụ lục B.</w:t>
      </w:r>
    </w:p>
    <w:p w14:paraId="63F5326F" w14:textId="77777777" w:rsidR="00961639" w:rsidRDefault="004639CC">
      <w:pPr>
        <w:pStyle w:val="TableCaption"/>
      </w:pPr>
      <w:bookmarkStart w:id="66" w:name="_Toc241530184"/>
      <w:r>
        <w:t>Bảng 3.9. Các module đã cài đặt</w:t>
      </w:r>
      <w:bookmarkEnd w:id="66"/>
    </w:p>
    <w:tbl>
      <w:tblPr>
        <w:tblStyle w:val="TableGrid"/>
        <w:tblW w:w="0" w:type="auto"/>
        <w:jc w:val="center"/>
        <w:tblLayout w:type="fixed"/>
        <w:tblLook w:val="04A0" w:firstRow="1" w:lastRow="0" w:firstColumn="1" w:lastColumn="0" w:noHBand="0" w:noVBand="1"/>
      </w:tblPr>
      <w:tblGrid>
        <w:gridCol w:w="1134"/>
        <w:gridCol w:w="5953"/>
        <w:gridCol w:w="1984"/>
      </w:tblGrid>
      <w:tr w:rsidR="00961639" w14:paraId="49694B40" w14:textId="77777777">
        <w:trPr>
          <w:cantSplit/>
          <w:tblHeader/>
          <w:jc w:val="center"/>
        </w:trPr>
        <w:tc>
          <w:tcPr>
            <w:tcW w:w="1134" w:type="dxa"/>
            <w:shd w:val="clear" w:color="auto" w:fill="D9E2F3"/>
          </w:tcPr>
          <w:p w14:paraId="509CAC62" w14:textId="77777777" w:rsidR="00961639" w:rsidRDefault="004639CC">
            <w:pPr>
              <w:pStyle w:val="DNCTable"/>
              <w:keepNext/>
              <w:jc w:val="center"/>
            </w:pPr>
            <w:r>
              <w:rPr>
                <w:b/>
              </w:rPr>
              <w:t>Module</w:t>
            </w:r>
          </w:p>
        </w:tc>
        <w:tc>
          <w:tcPr>
            <w:tcW w:w="5953" w:type="dxa"/>
            <w:shd w:val="clear" w:color="auto" w:fill="D9E2F3"/>
          </w:tcPr>
          <w:p w14:paraId="258E0033" w14:textId="77777777" w:rsidR="00961639" w:rsidRDefault="004639CC">
            <w:pPr>
              <w:pStyle w:val="DNCTable"/>
              <w:keepNext/>
              <w:jc w:val="center"/>
            </w:pPr>
            <w:r>
              <w:rPr>
                <w:b/>
              </w:rPr>
              <w:t>Nội dung</w:t>
            </w:r>
          </w:p>
        </w:tc>
        <w:tc>
          <w:tcPr>
            <w:tcW w:w="1984" w:type="dxa"/>
            <w:shd w:val="clear" w:color="auto" w:fill="D9E2F3"/>
          </w:tcPr>
          <w:p w14:paraId="53AA5AC6" w14:textId="77777777" w:rsidR="00961639" w:rsidRDefault="004639CC">
            <w:pPr>
              <w:pStyle w:val="DNCTable"/>
              <w:keepNext/>
              <w:jc w:val="center"/>
            </w:pPr>
            <w:r>
              <w:rPr>
                <w:b/>
              </w:rPr>
              <w:t>Chức năng</w:t>
            </w:r>
          </w:p>
        </w:tc>
      </w:tr>
      <w:tr w:rsidR="00961639" w14:paraId="7325D577" w14:textId="77777777">
        <w:trPr>
          <w:cantSplit/>
          <w:jc w:val="center"/>
        </w:trPr>
        <w:tc>
          <w:tcPr>
            <w:tcW w:w="1134" w:type="dxa"/>
          </w:tcPr>
          <w:p w14:paraId="6778B09D" w14:textId="77777777" w:rsidR="00961639" w:rsidRDefault="004639CC">
            <w:pPr>
              <w:pStyle w:val="DNCTable"/>
              <w:keepNext/>
            </w:pPr>
            <w:r>
              <w:t>M0</w:t>
            </w:r>
          </w:p>
        </w:tc>
        <w:tc>
          <w:tcPr>
            <w:tcW w:w="5953" w:type="dxa"/>
          </w:tcPr>
          <w:p w14:paraId="1C1C5320" w14:textId="77777777" w:rsidR="00961639" w:rsidRDefault="004639CC">
            <w:pPr>
              <w:pStyle w:val="DNCTable"/>
              <w:keepNext/>
            </w:pPr>
            <w:r>
              <w:t>Lõi ứng dụng: Router, View, Database, Csrf, Validator, Upload, layout, trang lỗi</w:t>
            </w:r>
          </w:p>
        </w:tc>
        <w:tc>
          <w:tcPr>
            <w:tcW w:w="1984" w:type="dxa"/>
          </w:tcPr>
          <w:p w14:paraId="05ADAF2C" w14:textId="77777777" w:rsidR="00961639" w:rsidRDefault="004639CC">
            <w:pPr>
              <w:pStyle w:val="DNCTable"/>
              <w:keepNext/>
            </w:pPr>
            <w:r>
              <w:t>Nền tảng</w:t>
            </w:r>
          </w:p>
        </w:tc>
      </w:tr>
      <w:tr w:rsidR="00961639" w14:paraId="39A84689" w14:textId="77777777">
        <w:trPr>
          <w:cantSplit/>
          <w:jc w:val="center"/>
        </w:trPr>
        <w:tc>
          <w:tcPr>
            <w:tcW w:w="1134" w:type="dxa"/>
          </w:tcPr>
          <w:p w14:paraId="0D7B3610" w14:textId="77777777" w:rsidR="00961639" w:rsidRDefault="004639CC">
            <w:pPr>
              <w:pStyle w:val="DNCTable"/>
            </w:pPr>
            <w:r>
              <w:t>M1</w:t>
            </w:r>
          </w:p>
        </w:tc>
        <w:tc>
          <w:tcPr>
            <w:tcW w:w="5953" w:type="dxa"/>
          </w:tcPr>
          <w:p w14:paraId="4AD5B2CB" w14:textId="77777777" w:rsidR="00961639" w:rsidRDefault="004639CC">
            <w:pPr>
              <w:pStyle w:val="DNCTable"/>
            </w:pPr>
            <w:r>
              <w:t>Trang chủ, giới thiệu, liên hệ</w:t>
            </w:r>
          </w:p>
        </w:tc>
        <w:tc>
          <w:tcPr>
            <w:tcW w:w="1984" w:type="dxa"/>
          </w:tcPr>
          <w:p w14:paraId="0338EB51" w14:textId="77777777" w:rsidR="00961639" w:rsidRDefault="004639CC">
            <w:pPr>
              <w:pStyle w:val="DNCTable"/>
            </w:pPr>
            <w:r>
              <w:t>F01</w:t>
            </w:r>
          </w:p>
        </w:tc>
      </w:tr>
      <w:tr w:rsidR="00961639" w14:paraId="36A401A4" w14:textId="77777777">
        <w:trPr>
          <w:cantSplit/>
          <w:jc w:val="center"/>
        </w:trPr>
        <w:tc>
          <w:tcPr>
            <w:tcW w:w="1134" w:type="dxa"/>
          </w:tcPr>
          <w:p w14:paraId="07A6D3E3" w14:textId="77777777" w:rsidR="00961639" w:rsidRDefault="004639CC">
            <w:pPr>
              <w:pStyle w:val="DNCTable"/>
            </w:pPr>
            <w:r>
              <w:t>M2</w:t>
            </w:r>
          </w:p>
        </w:tc>
        <w:tc>
          <w:tcPr>
            <w:tcW w:w="5953" w:type="dxa"/>
          </w:tcPr>
          <w:p w14:paraId="261B54FA" w14:textId="77777777" w:rsidR="00961639" w:rsidRDefault="004639CC">
            <w:pPr>
              <w:pStyle w:val="DNCTable"/>
            </w:pPr>
            <w:r>
              <w:t>Chương trình đào tạo phía công khai</w:t>
            </w:r>
          </w:p>
        </w:tc>
        <w:tc>
          <w:tcPr>
            <w:tcW w:w="1984" w:type="dxa"/>
          </w:tcPr>
          <w:p w14:paraId="0197C66D" w14:textId="77777777" w:rsidR="00961639" w:rsidRDefault="004639CC">
            <w:pPr>
              <w:pStyle w:val="DNCTable"/>
            </w:pPr>
            <w:r>
              <w:t>F03</w:t>
            </w:r>
          </w:p>
        </w:tc>
      </w:tr>
      <w:tr w:rsidR="00961639" w14:paraId="77259282" w14:textId="77777777">
        <w:trPr>
          <w:cantSplit/>
          <w:jc w:val="center"/>
        </w:trPr>
        <w:tc>
          <w:tcPr>
            <w:tcW w:w="1134" w:type="dxa"/>
          </w:tcPr>
          <w:p w14:paraId="4CDFB357" w14:textId="77777777" w:rsidR="00961639" w:rsidRDefault="004639CC">
            <w:pPr>
              <w:pStyle w:val="DNCTable"/>
            </w:pPr>
            <w:r>
              <w:t>M3</w:t>
            </w:r>
          </w:p>
        </w:tc>
        <w:tc>
          <w:tcPr>
            <w:tcW w:w="5953" w:type="dxa"/>
          </w:tcPr>
          <w:p w14:paraId="3CEFEFD7" w14:textId="77777777" w:rsidR="00961639" w:rsidRDefault="004639CC">
            <w:pPr>
              <w:pStyle w:val="DNCTable"/>
            </w:pPr>
            <w:r>
              <w:t>Tin tức phía công khai, phân trang</w:t>
            </w:r>
          </w:p>
        </w:tc>
        <w:tc>
          <w:tcPr>
            <w:tcW w:w="1984" w:type="dxa"/>
          </w:tcPr>
          <w:p w14:paraId="5BD0DFC6" w14:textId="77777777" w:rsidR="00961639" w:rsidRDefault="004639CC">
            <w:pPr>
              <w:pStyle w:val="DNCTable"/>
            </w:pPr>
            <w:r>
              <w:t>F04</w:t>
            </w:r>
          </w:p>
        </w:tc>
      </w:tr>
      <w:tr w:rsidR="00961639" w14:paraId="50D07872" w14:textId="77777777">
        <w:trPr>
          <w:cantSplit/>
          <w:jc w:val="center"/>
        </w:trPr>
        <w:tc>
          <w:tcPr>
            <w:tcW w:w="1134" w:type="dxa"/>
          </w:tcPr>
          <w:p w14:paraId="77726E6C" w14:textId="77777777" w:rsidR="00961639" w:rsidRDefault="004639CC">
            <w:pPr>
              <w:pStyle w:val="DNCTable"/>
            </w:pPr>
            <w:r>
              <w:t>M4</w:t>
            </w:r>
          </w:p>
        </w:tc>
        <w:tc>
          <w:tcPr>
            <w:tcW w:w="5953" w:type="dxa"/>
          </w:tcPr>
          <w:p w14:paraId="7C032655" w14:textId="77777777" w:rsidR="00961639" w:rsidRDefault="004639CC">
            <w:pPr>
              <w:pStyle w:val="DNCTable"/>
            </w:pPr>
            <w:r>
              <w:t>Form đăng ký nhập học, tải tệp học bạ</w:t>
            </w:r>
          </w:p>
        </w:tc>
        <w:tc>
          <w:tcPr>
            <w:tcW w:w="1984" w:type="dxa"/>
          </w:tcPr>
          <w:p w14:paraId="1FE289E2" w14:textId="77777777" w:rsidR="00961639" w:rsidRDefault="004639CC">
            <w:pPr>
              <w:pStyle w:val="DNCTable"/>
            </w:pPr>
            <w:r>
              <w:t>F05</w:t>
            </w:r>
          </w:p>
        </w:tc>
      </w:tr>
      <w:tr w:rsidR="00961639" w14:paraId="1DBCCC50" w14:textId="77777777">
        <w:trPr>
          <w:cantSplit/>
          <w:jc w:val="center"/>
        </w:trPr>
        <w:tc>
          <w:tcPr>
            <w:tcW w:w="1134" w:type="dxa"/>
          </w:tcPr>
          <w:p w14:paraId="68A982FB" w14:textId="77777777" w:rsidR="00961639" w:rsidRDefault="004639CC">
            <w:pPr>
              <w:pStyle w:val="DNCTable"/>
            </w:pPr>
            <w:r>
              <w:t>M5</w:t>
            </w:r>
          </w:p>
        </w:tc>
        <w:tc>
          <w:tcPr>
            <w:tcW w:w="5953" w:type="dxa"/>
          </w:tcPr>
          <w:p w14:paraId="4A12C1A8" w14:textId="77777777" w:rsidR="00961639" w:rsidRDefault="004639CC">
            <w:pPr>
              <w:pStyle w:val="DNCTable"/>
            </w:pPr>
            <w:r>
              <w:t>Đăng nhập quản trị, trang chính</w:t>
            </w:r>
          </w:p>
        </w:tc>
        <w:tc>
          <w:tcPr>
            <w:tcW w:w="1984" w:type="dxa"/>
          </w:tcPr>
          <w:p w14:paraId="4C9C2824" w14:textId="77777777" w:rsidR="00961639" w:rsidRDefault="004639CC">
            <w:pPr>
              <w:pStyle w:val="DNCTable"/>
            </w:pPr>
            <w:r>
              <w:t>F06</w:t>
            </w:r>
          </w:p>
        </w:tc>
      </w:tr>
      <w:tr w:rsidR="00961639" w14:paraId="139AB3FF" w14:textId="77777777">
        <w:trPr>
          <w:cantSplit/>
          <w:jc w:val="center"/>
        </w:trPr>
        <w:tc>
          <w:tcPr>
            <w:tcW w:w="1134" w:type="dxa"/>
          </w:tcPr>
          <w:p w14:paraId="6EF6EDBB" w14:textId="77777777" w:rsidR="00961639" w:rsidRDefault="004639CC">
            <w:pPr>
              <w:pStyle w:val="DNCTable"/>
            </w:pPr>
            <w:r>
              <w:t>M6</w:t>
            </w:r>
          </w:p>
        </w:tc>
        <w:tc>
          <w:tcPr>
            <w:tcW w:w="5953" w:type="dxa"/>
          </w:tcPr>
          <w:p w14:paraId="120B0284" w14:textId="77777777" w:rsidR="00961639" w:rsidRDefault="004639CC">
            <w:pPr>
              <w:pStyle w:val="DNCTable"/>
            </w:pPr>
            <w:r>
              <w:t>Quản lý tin tức</w:t>
            </w:r>
          </w:p>
        </w:tc>
        <w:tc>
          <w:tcPr>
            <w:tcW w:w="1984" w:type="dxa"/>
          </w:tcPr>
          <w:p w14:paraId="4B6C44DD" w14:textId="77777777" w:rsidR="00961639" w:rsidRDefault="004639CC">
            <w:pPr>
              <w:pStyle w:val="DNCTable"/>
            </w:pPr>
            <w:r>
              <w:t>F04, F06</w:t>
            </w:r>
          </w:p>
        </w:tc>
      </w:tr>
      <w:tr w:rsidR="00961639" w14:paraId="28D40A92" w14:textId="77777777">
        <w:trPr>
          <w:cantSplit/>
          <w:jc w:val="center"/>
        </w:trPr>
        <w:tc>
          <w:tcPr>
            <w:tcW w:w="1134" w:type="dxa"/>
          </w:tcPr>
          <w:p w14:paraId="30F7EBB8" w14:textId="77777777" w:rsidR="00961639" w:rsidRDefault="004639CC">
            <w:pPr>
              <w:pStyle w:val="DNCTable"/>
            </w:pPr>
            <w:r>
              <w:t>M7</w:t>
            </w:r>
          </w:p>
        </w:tc>
        <w:tc>
          <w:tcPr>
            <w:tcW w:w="5953" w:type="dxa"/>
          </w:tcPr>
          <w:p w14:paraId="321AC085" w14:textId="77777777" w:rsidR="00961639" w:rsidRDefault="004639CC">
            <w:pPr>
              <w:pStyle w:val="DNCTable"/>
            </w:pPr>
            <w:r>
              <w:t>Quản lý chương trình đào tạo</w:t>
            </w:r>
          </w:p>
        </w:tc>
        <w:tc>
          <w:tcPr>
            <w:tcW w:w="1984" w:type="dxa"/>
          </w:tcPr>
          <w:p w14:paraId="47587D84" w14:textId="77777777" w:rsidR="00961639" w:rsidRDefault="004639CC">
            <w:pPr>
              <w:pStyle w:val="DNCTable"/>
            </w:pPr>
            <w:r>
              <w:t>F03, F06</w:t>
            </w:r>
          </w:p>
        </w:tc>
      </w:tr>
      <w:tr w:rsidR="00961639" w14:paraId="78C64551" w14:textId="77777777">
        <w:trPr>
          <w:cantSplit/>
          <w:jc w:val="center"/>
        </w:trPr>
        <w:tc>
          <w:tcPr>
            <w:tcW w:w="1134" w:type="dxa"/>
          </w:tcPr>
          <w:p w14:paraId="69A63FCE" w14:textId="77777777" w:rsidR="00961639" w:rsidRDefault="004639CC">
            <w:pPr>
              <w:pStyle w:val="DNCTable"/>
              <w:keepNext/>
            </w:pPr>
            <w:r>
              <w:t>M8</w:t>
            </w:r>
          </w:p>
        </w:tc>
        <w:tc>
          <w:tcPr>
            <w:tcW w:w="5953" w:type="dxa"/>
          </w:tcPr>
          <w:p w14:paraId="29EAA797" w14:textId="77777777" w:rsidR="00961639" w:rsidRDefault="004639CC">
            <w:pPr>
              <w:pStyle w:val="DNCTable"/>
              <w:keepNext/>
            </w:pPr>
            <w:r>
              <w:t>Thư viện hình ảnh (công khai và quản trị)</w:t>
            </w:r>
          </w:p>
        </w:tc>
        <w:tc>
          <w:tcPr>
            <w:tcW w:w="1984" w:type="dxa"/>
          </w:tcPr>
          <w:p w14:paraId="2A2C18F5" w14:textId="77777777" w:rsidR="00961639" w:rsidRDefault="004639CC">
            <w:pPr>
              <w:pStyle w:val="DNCTable"/>
              <w:keepNext/>
            </w:pPr>
            <w:r>
              <w:t>F02, F06</w:t>
            </w:r>
          </w:p>
        </w:tc>
      </w:tr>
      <w:tr w:rsidR="00961639" w14:paraId="7F438E96" w14:textId="77777777">
        <w:trPr>
          <w:cantSplit/>
          <w:jc w:val="center"/>
        </w:trPr>
        <w:tc>
          <w:tcPr>
            <w:tcW w:w="1134" w:type="dxa"/>
          </w:tcPr>
          <w:p w14:paraId="695E3E37" w14:textId="77777777" w:rsidR="00961639" w:rsidRDefault="004639CC">
            <w:pPr>
              <w:pStyle w:val="DNCTable"/>
            </w:pPr>
            <w:r>
              <w:t>M9</w:t>
            </w:r>
          </w:p>
        </w:tc>
        <w:tc>
          <w:tcPr>
            <w:tcW w:w="5953" w:type="dxa"/>
          </w:tcPr>
          <w:p w14:paraId="5F85C5AE" w14:textId="77777777" w:rsidR="00961639" w:rsidRDefault="004639CC">
            <w:pPr>
              <w:pStyle w:val="DNCTable"/>
            </w:pPr>
            <w:r>
              <w:t>Xử lý hồ sơ đăng ký, cài đặt trường, tài khoản</w:t>
            </w:r>
          </w:p>
        </w:tc>
        <w:tc>
          <w:tcPr>
            <w:tcW w:w="1984" w:type="dxa"/>
          </w:tcPr>
          <w:p w14:paraId="29FD8E29" w14:textId="77777777" w:rsidR="00961639" w:rsidRDefault="004639CC">
            <w:pPr>
              <w:pStyle w:val="DNCTable"/>
            </w:pPr>
            <w:r>
              <w:t>F05, F01, F06</w:t>
            </w:r>
          </w:p>
        </w:tc>
      </w:tr>
    </w:tbl>
    <w:p w14:paraId="5DC20C92" w14:textId="77777777" w:rsidR="00961639" w:rsidRDefault="00961639">
      <w:pPr>
        <w:pStyle w:val="DNCTable"/>
        <w:spacing w:after="0"/>
      </w:pPr>
    </w:p>
    <w:p w14:paraId="78693572" w14:textId="77777777" w:rsidR="00961639" w:rsidRDefault="004639CC">
      <w:pPr>
        <w:pStyle w:val="DNCBody"/>
      </w:pPr>
      <w:r>
        <w:t>Các biện pháp ở Bảng 2.1 được cài đặt trong các lớp lõi dùng chung: Csrf sinh và kiểm tra token; Validator kiểm tra dữ liệu bắt buộc, độ dài, email, số điện thoại, ngày; Upload kiểm tra MIME bằng finfo, chỉ nhận jpg/png/webp cho ảnh và pdf/jpg/png cho học bạ, tối đa 5 MB, đổi tên tệp ngẫu nhiên; Auth quản lý phiên đăng nhập và phân quyền theo vai trò. Thư mục uploads có tệp .htaccess chặn thực thi PHP.</w:t>
      </w:r>
    </w:p>
    <w:p w14:paraId="773452A4" w14:textId="77777777" w:rsidR="00961639" w:rsidRDefault="004639CC">
      <w:pPr>
        <w:pStyle w:val="DNCBody"/>
      </w:pPr>
      <w:r>
        <w:t>Hệ thống được triển khai bằng Docker Compose với ba container (Hình 3.9). Ở lần chạy đầu, MySQL tự thực thi 01-schema.sql và 02-seed.sql để tạo bảng và dữ liệu mẫu. Hướng dẫn cài đặt chi tiết trình bày ở Phụ lục C.</w:t>
      </w:r>
    </w:p>
    <w:p w14:paraId="2D536413" w14:textId="77777777" w:rsidR="00961639" w:rsidRDefault="004639CC">
      <w:pPr>
        <w:pStyle w:val="DNCFigure"/>
      </w:pPr>
      <w:r>
        <w:rPr>
          <w:noProof/>
        </w:rPr>
        <w:lastRenderedPageBreak/>
        <w:drawing>
          <wp:inline distT="0" distB="0" distL="0" distR="0" wp14:anchorId="21CE9D6A" wp14:editId="0E79A8E1">
            <wp:extent cx="5580000" cy="2697475"/>
            <wp:effectExtent l="0" t="0" r="0" b="0"/>
            <wp:docPr id="2069473453" name="Picture 2069473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en-khai.png"/>
                    <pic:cNvPicPr/>
                  </pic:nvPicPr>
                  <pic:blipFill>
                    <a:blip r:embed="rId20"/>
                    <a:stretch>
                      <a:fillRect/>
                    </a:stretch>
                  </pic:blipFill>
                  <pic:spPr>
                    <a:xfrm>
                      <a:off x="0" y="0"/>
                      <a:ext cx="5580000" cy="2697475"/>
                    </a:xfrm>
                    <a:prstGeom prst="rect">
                      <a:avLst/>
                    </a:prstGeom>
                  </pic:spPr>
                </pic:pic>
              </a:graphicData>
            </a:graphic>
          </wp:inline>
        </w:drawing>
      </w:r>
    </w:p>
    <w:p w14:paraId="73330889" w14:textId="77777777" w:rsidR="00961639" w:rsidRDefault="004639CC">
      <w:pPr>
        <w:pStyle w:val="FigureCaption"/>
      </w:pPr>
      <w:bookmarkStart w:id="67" w:name="_Toc241530202"/>
      <w:r>
        <w:t>Hình 3.9. Sơ đồ triển khai bằng Docker Compose</w:t>
      </w:r>
      <w:bookmarkEnd w:id="67"/>
    </w:p>
    <w:p w14:paraId="07DB7598" w14:textId="77777777" w:rsidR="00961639" w:rsidRDefault="004639CC">
      <w:pPr>
        <w:pStyle w:val="Heading2"/>
      </w:pPr>
      <w:bookmarkStart w:id="68" w:name="_Toc241530144"/>
      <w:r>
        <w:t>3.6. Kết luận chương</w:t>
      </w:r>
      <w:bookmarkEnd w:id="68"/>
    </w:p>
    <w:p w14:paraId="093B0B95" w14:textId="77777777" w:rsidR="00961639" w:rsidRDefault="004639CC">
      <w:pPr>
        <w:pStyle w:val="DNCBody"/>
      </w:pPr>
      <w:r>
        <w:t>Chương 3 đã trình bày kiến trúc MVC, sơ đồ lớp, phân tích chức năng bằng sơ đồ Use Case, sơ đồ tuần tự, sơ đồ trạng thái và sơ đồ hoạt động, thiết kế cơ sở dữ liệu 6 bảng, thiết kế giao diện, các module đã cài đặt và cách triển khai bằng Docker.</w:t>
      </w:r>
    </w:p>
    <w:p w14:paraId="393811EB" w14:textId="77777777" w:rsidR="00961639" w:rsidRDefault="004639CC">
      <w:pPr>
        <w:pStyle w:val="Heading1"/>
      </w:pPr>
      <w:bookmarkStart w:id="69" w:name="_Toc241530145"/>
      <w:r>
        <w:lastRenderedPageBreak/>
        <w:t>CHƯƠNG 4. KẾT QUẢ NGHIÊN CỨU</w:t>
      </w:r>
      <w:bookmarkEnd w:id="69"/>
    </w:p>
    <w:p w14:paraId="37144674" w14:textId="77777777" w:rsidR="00961639" w:rsidRDefault="004639CC">
      <w:pPr>
        <w:pStyle w:val="Heading2"/>
      </w:pPr>
      <w:bookmarkStart w:id="70" w:name="_Toc241530146"/>
      <w:r>
        <w:t>4.1. Trang chủ</w:t>
      </w:r>
      <w:bookmarkEnd w:id="70"/>
    </w:p>
    <w:p w14:paraId="1FDFA111" w14:textId="77777777" w:rsidR="00961639" w:rsidRDefault="004639CC">
      <w:pPr>
        <w:pStyle w:val="DNCBody"/>
      </w:pPr>
      <w:r>
        <w:t>Trang chủ gồm banner lớn với khẩu hiệu “Nurturing Tomorrow's Leaders” và nút đăng ký, tiếp theo là các khối: chào mừng, “Vì sao chọn DNC”, chương trình đào tạo, đời sống học sinh, tin tức mới nhất và lời mời tuyển sinh (Hình 4.1). Trên điện thoại, menu thu gọn và nội dung xếp một cột (Hình 4.2).</w:t>
      </w:r>
    </w:p>
    <w:p w14:paraId="6132C33E" w14:textId="77777777" w:rsidR="00961639" w:rsidRDefault="004639CC">
      <w:pPr>
        <w:pStyle w:val="DNCFigure"/>
      </w:pPr>
      <w:r>
        <w:rPr>
          <w:noProof/>
        </w:rPr>
        <w:drawing>
          <wp:inline distT="0" distB="0" distL="0" distR="0" wp14:anchorId="6C506A25" wp14:editId="6405064D">
            <wp:extent cx="5760000" cy="3141201"/>
            <wp:effectExtent l="0" t="0" r="0" b="0"/>
            <wp:docPr id="2069473454" name="Picture 2069473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g-chu.png"/>
                    <pic:cNvPicPr/>
                  </pic:nvPicPr>
                  <pic:blipFill>
                    <a:blip r:embed="rId21"/>
                    <a:stretch>
                      <a:fillRect/>
                    </a:stretch>
                  </pic:blipFill>
                  <pic:spPr>
                    <a:xfrm>
                      <a:off x="0" y="0"/>
                      <a:ext cx="5760000" cy="3141201"/>
                    </a:xfrm>
                    <a:prstGeom prst="rect">
                      <a:avLst/>
                    </a:prstGeom>
                  </pic:spPr>
                </pic:pic>
              </a:graphicData>
            </a:graphic>
          </wp:inline>
        </w:drawing>
      </w:r>
    </w:p>
    <w:p w14:paraId="737918F5" w14:textId="77777777" w:rsidR="00961639" w:rsidRDefault="004639CC">
      <w:pPr>
        <w:pStyle w:val="FigureCaption"/>
      </w:pPr>
      <w:bookmarkStart w:id="71" w:name="_Toc241530203"/>
      <w:r>
        <w:t>Hình 4.1. Giao diện trang chủ</w:t>
      </w:r>
      <w:bookmarkEnd w:id="71"/>
    </w:p>
    <w:p w14:paraId="07BF5D61" w14:textId="77777777" w:rsidR="00961639" w:rsidRDefault="004639CC">
      <w:pPr>
        <w:pStyle w:val="DNCFigure"/>
      </w:pPr>
      <w:r>
        <w:rPr>
          <w:noProof/>
        </w:rPr>
        <w:drawing>
          <wp:inline distT="0" distB="0" distL="0" distR="0" wp14:anchorId="2FCF915D" wp14:editId="49086B03">
            <wp:extent cx="1440000" cy="3118080"/>
            <wp:effectExtent l="0" t="0" r="0" b="0"/>
            <wp:docPr id="2069473455" name="Picture 206947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ner-375.png"/>
                    <pic:cNvPicPr/>
                  </pic:nvPicPr>
                  <pic:blipFill>
                    <a:blip r:embed="rId22"/>
                    <a:stretch>
                      <a:fillRect/>
                    </a:stretch>
                  </pic:blipFill>
                  <pic:spPr>
                    <a:xfrm>
                      <a:off x="0" y="0"/>
                      <a:ext cx="1440000" cy="3118080"/>
                    </a:xfrm>
                    <a:prstGeom prst="rect">
                      <a:avLst/>
                    </a:prstGeom>
                  </pic:spPr>
                </pic:pic>
              </a:graphicData>
            </a:graphic>
          </wp:inline>
        </w:drawing>
      </w:r>
    </w:p>
    <w:p w14:paraId="536DF4C8" w14:textId="77777777" w:rsidR="00961639" w:rsidRDefault="004639CC">
      <w:pPr>
        <w:pStyle w:val="FigureCaption"/>
      </w:pPr>
      <w:bookmarkStart w:id="72" w:name="_Toc241530204"/>
      <w:r>
        <w:t>Hình 4.2. Trang chủ trên điện thoại</w:t>
      </w:r>
      <w:bookmarkEnd w:id="72"/>
    </w:p>
    <w:p w14:paraId="3C546C61" w14:textId="77777777" w:rsidR="00961639" w:rsidRDefault="004639CC">
      <w:pPr>
        <w:pStyle w:val="Heading2"/>
      </w:pPr>
      <w:bookmarkStart w:id="73" w:name="_Toc241530147"/>
      <w:r>
        <w:lastRenderedPageBreak/>
        <w:t>4.2. Giới thiệu trường và chương trình đào tạo</w:t>
      </w:r>
      <w:bookmarkEnd w:id="73"/>
    </w:p>
    <w:p w14:paraId="0DCEA945" w14:textId="77777777" w:rsidR="00961639" w:rsidRDefault="004639CC">
      <w:pPr>
        <w:pStyle w:val="DNCBody"/>
      </w:pPr>
      <w:r>
        <w:t>Trang giới thiệu và trang liên hệ lấy nội dung từ bảng cai_dat (Hình 4.3, Hình 4.4). Trang chương trình đào tạo liệt kê các chương trình đang hiển thị kèm mô tả và ảnh (Hình 4.5); mỗi chương trình có trang chi tiết theo slug (Hình 4.6).</w:t>
      </w:r>
    </w:p>
    <w:p w14:paraId="4C408259" w14:textId="77777777" w:rsidR="00961639" w:rsidRDefault="004639CC">
      <w:pPr>
        <w:pStyle w:val="DNCFigure"/>
      </w:pPr>
      <w:r>
        <w:rPr>
          <w:noProof/>
        </w:rPr>
        <w:drawing>
          <wp:inline distT="0" distB="0" distL="0" distR="0" wp14:anchorId="62FE1DD7" wp14:editId="49CBB372">
            <wp:extent cx="5760000" cy="3840000"/>
            <wp:effectExtent l="0" t="0" r="0" b="0"/>
            <wp:docPr id="2069473456" name="Picture 206947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oi-thieu.png"/>
                    <pic:cNvPicPr/>
                  </pic:nvPicPr>
                  <pic:blipFill>
                    <a:blip r:embed="rId23"/>
                    <a:stretch>
                      <a:fillRect/>
                    </a:stretch>
                  </pic:blipFill>
                  <pic:spPr>
                    <a:xfrm>
                      <a:off x="0" y="0"/>
                      <a:ext cx="5760000" cy="3840000"/>
                    </a:xfrm>
                    <a:prstGeom prst="rect">
                      <a:avLst/>
                    </a:prstGeom>
                  </pic:spPr>
                </pic:pic>
              </a:graphicData>
            </a:graphic>
          </wp:inline>
        </w:drawing>
      </w:r>
    </w:p>
    <w:p w14:paraId="61D578B5" w14:textId="77777777" w:rsidR="00961639" w:rsidRDefault="004639CC">
      <w:pPr>
        <w:pStyle w:val="FigureCaption"/>
      </w:pPr>
      <w:bookmarkStart w:id="74" w:name="_Toc241530205"/>
      <w:r>
        <w:t>Hình 4.3. Giao diện giới thiệu trường và chương trình đào tạo</w:t>
      </w:r>
      <w:bookmarkEnd w:id="74"/>
    </w:p>
    <w:p w14:paraId="55849291" w14:textId="77777777" w:rsidR="00961639" w:rsidRDefault="004639CC">
      <w:pPr>
        <w:pStyle w:val="DNCFigure"/>
      </w:pPr>
      <w:r>
        <w:rPr>
          <w:noProof/>
        </w:rPr>
        <w:drawing>
          <wp:inline distT="0" distB="0" distL="0" distR="0" wp14:anchorId="26AFFD4C" wp14:editId="48952121">
            <wp:extent cx="5760000" cy="3238419"/>
            <wp:effectExtent l="0" t="0" r="0" b="0"/>
            <wp:docPr id="2069473457" name="Picture 2069473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en-he.png"/>
                    <pic:cNvPicPr/>
                  </pic:nvPicPr>
                  <pic:blipFill>
                    <a:blip r:embed="rId24"/>
                    <a:stretch>
                      <a:fillRect/>
                    </a:stretch>
                  </pic:blipFill>
                  <pic:spPr>
                    <a:xfrm>
                      <a:off x="0" y="0"/>
                      <a:ext cx="5760000" cy="3238419"/>
                    </a:xfrm>
                    <a:prstGeom prst="rect">
                      <a:avLst/>
                    </a:prstGeom>
                  </pic:spPr>
                </pic:pic>
              </a:graphicData>
            </a:graphic>
          </wp:inline>
        </w:drawing>
      </w:r>
    </w:p>
    <w:p w14:paraId="59F7A435" w14:textId="77777777" w:rsidR="00961639" w:rsidRDefault="004639CC">
      <w:pPr>
        <w:pStyle w:val="FigureCaption"/>
      </w:pPr>
      <w:bookmarkStart w:id="75" w:name="_Toc241530206"/>
      <w:r>
        <w:t>Hình 4.4. Trang liên hệ</w:t>
      </w:r>
      <w:bookmarkEnd w:id="75"/>
    </w:p>
    <w:p w14:paraId="0C6375CD" w14:textId="77777777" w:rsidR="00961639" w:rsidRDefault="004639CC">
      <w:pPr>
        <w:pStyle w:val="DNCFigure"/>
      </w:pPr>
      <w:r>
        <w:rPr>
          <w:noProof/>
        </w:rPr>
        <w:lastRenderedPageBreak/>
        <w:drawing>
          <wp:inline distT="0" distB="0" distL="0" distR="0" wp14:anchorId="1C24C4A2" wp14:editId="499845EE">
            <wp:extent cx="5760000" cy="3238419"/>
            <wp:effectExtent l="0" t="0" r="0" b="0"/>
            <wp:docPr id="2069473458" name="Picture 2069473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chuong-trinh.png"/>
                    <pic:cNvPicPr/>
                  </pic:nvPicPr>
                  <pic:blipFill>
                    <a:blip r:embed="rId25"/>
                    <a:stretch>
                      <a:fillRect/>
                    </a:stretch>
                  </pic:blipFill>
                  <pic:spPr>
                    <a:xfrm>
                      <a:off x="0" y="0"/>
                      <a:ext cx="5760000" cy="3238419"/>
                    </a:xfrm>
                    <a:prstGeom prst="rect">
                      <a:avLst/>
                    </a:prstGeom>
                  </pic:spPr>
                </pic:pic>
              </a:graphicData>
            </a:graphic>
          </wp:inline>
        </w:drawing>
      </w:r>
    </w:p>
    <w:p w14:paraId="5EAAE634" w14:textId="77777777" w:rsidR="00961639" w:rsidRDefault="004639CC">
      <w:pPr>
        <w:pStyle w:val="FigureCaption"/>
      </w:pPr>
      <w:bookmarkStart w:id="76" w:name="_Toc241530207"/>
      <w:r>
        <w:t>Hình 4.5. Trang chương trình đào tạo</w:t>
      </w:r>
      <w:bookmarkEnd w:id="76"/>
    </w:p>
    <w:p w14:paraId="5D4E4396" w14:textId="77777777" w:rsidR="00961639" w:rsidRDefault="004639CC">
      <w:pPr>
        <w:pStyle w:val="DNCFigure"/>
      </w:pPr>
      <w:r>
        <w:rPr>
          <w:noProof/>
        </w:rPr>
        <w:drawing>
          <wp:inline distT="0" distB="0" distL="0" distR="0" wp14:anchorId="71BF9572" wp14:editId="5DD53C62">
            <wp:extent cx="5760000" cy="3238419"/>
            <wp:effectExtent l="0" t="0" r="0" b="0"/>
            <wp:docPr id="2069473459" name="Picture 2069473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chuong-trinh-chi-tiet.png"/>
                    <pic:cNvPicPr/>
                  </pic:nvPicPr>
                  <pic:blipFill>
                    <a:blip r:embed="rId26"/>
                    <a:stretch>
                      <a:fillRect/>
                    </a:stretch>
                  </pic:blipFill>
                  <pic:spPr>
                    <a:xfrm>
                      <a:off x="0" y="0"/>
                      <a:ext cx="5760000" cy="3238419"/>
                    </a:xfrm>
                    <a:prstGeom prst="rect">
                      <a:avLst/>
                    </a:prstGeom>
                  </pic:spPr>
                </pic:pic>
              </a:graphicData>
            </a:graphic>
          </wp:inline>
        </w:drawing>
      </w:r>
    </w:p>
    <w:p w14:paraId="1E83C482" w14:textId="77777777" w:rsidR="00961639" w:rsidRDefault="004639CC">
      <w:pPr>
        <w:pStyle w:val="FigureCaption"/>
      </w:pPr>
      <w:bookmarkStart w:id="77" w:name="_Toc241530208"/>
      <w:r>
        <w:t>Hình 4.6. Trang chi tiết chương trình đào tạo</w:t>
      </w:r>
      <w:bookmarkEnd w:id="77"/>
    </w:p>
    <w:p w14:paraId="40168219" w14:textId="77777777" w:rsidR="00961639" w:rsidRDefault="004639CC">
      <w:pPr>
        <w:pStyle w:val="Heading2"/>
      </w:pPr>
      <w:bookmarkStart w:id="78" w:name="_Toc241530148"/>
      <w:r>
        <w:t>4.3. Tin tức và thư viện hình ảnh</w:t>
      </w:r>
      <w:bookmarkEnd w:id="78"/>
    </w:p>
    <w:p w14:paraId="3A89CEE0" w14:textId="77777777" w:rsidR="00961639" w:rsidRDefault="004639CC">
      <w:pPr>
        <w:pStyle w:val="DNCBody"/>
      </w:pPr>
      <w:r>
        <w:t>Trang tin tức hiển thị các bài ở trạng thái công khai dạng lưới, có phân trang (Hình 4.7); trang chi tiết có ngày đăng, lượt xem và tin liên quan (Hình 4.8). Bài nháp không xuất hiện và truy cập trực tiếp trả về trang 404 (Hình 4.9). Thư viện ảnh cho phép lọc theo album và bấm vào ảnh để phóng to (Hình 4.10).</w:t>
      </w:r>
    </w:p>
    <w:p w14:paraId="53D24064" w14:textId="77777777" w:rsidR="00961639" w:rsidRDefault="004639CC">
      <w:pPr>
        <w:pStyle w:val="DNCFigure"/>
      </w:pPr>
      <w:r>
        <w:rPr>
          <w:noProof/>
        </w:rPr>
        <w:lastRenderedPageBreak/>
        <w:drawing>
          <wp:inline distT="0" distB="0" distL="0" distR="0" wp14:anchorId="587A731C" wp14:editId="6C9EEE82">
            <wp:extent cx="5760000" cy="3238419"/>
            <wp:effectExtent l="0" t="0" r="0" b="0"/>
            <wp:docPr id="2069473460" name="Picture 2069473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tin-tuc.png"/>
                    <pic:cNvPicPr/>
                  </pic:nvPicPr>
                  <pic:blipFill>
                    <a:blip r:embed="rId27"/>
                    <a:stretch>
                      <a:fillRect/>
                    </a:stretch>
                  </pic:blipFill>
                  <pic:spPr>
                    <a:xfrm>
                      <a:off x="0" y="0"/>
                      <a:ext cx="5760000" cy="3238419"/>
                    </a:xfrm>
                    <a:prstGeom prst="rect">
                      <a:avLst/>
                    </a:prstGeom>
                  </pic:spPr>
                </pic:pic>
              </a:graphicData>
            </a:graphic>
          </wp:inline>
        </w:drawing>
      </w:r>
    </w:p>
    <w:p w14:paraId="43FD0E13" w14:textId="77777777" w:rsidR="00961639" w:rsidRDefault="004639CC">
      <w:pPr>
        <w:pStyle w:val="FigureCaption"/>
      </w:pPr>
      <w:bookmarkStart w:id="79" w:name="_Toc241530209"/>
      <w:r>
        <w:t>Hình 4.7. Trang tin tức – sự kiện</w:t>
      </w:r>
      <w:bookmarkEnd w:id="79"/>
    </w:p>
    <w:p w14:paraId="5E11CF42" w14:textId="77777777" w:rsidR="00961639" w:rsidRDefault="004639CC">
      <w:pPr>
        <w:pStyle w:val="DNCFigure"/>
      </w:pPr>
      <w:r>
        <w:rPr>
          <w:noProof/>
        </w:rPr>
        <w:drawing>
          <wp:inline distT="0" distB="0" distL="0" distR="0" wp14:anchorId="2830DC4D" wp14:editId="75803F2D">
            <wp:extent cx="5760000" cy="3238419"/>
            <wp:effectExtent l="0" t="0" r="0" b="0"/>
            <wp:docPr id="2069473461" name="Picture 2069473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tin-tuc-chi-tiet.png"/>
                    <pic:cNvPicPr/>
                  </pic:nvPicPr>
                  <pic:blipFill>
                    <a:blip r:embed="rId28"/>
                    <a:stretch>
                      <a:fillRect/>
                    </a:stretch>
                  </pic:blipFill>
                  <pic:spPr>
                    <a:xfrm>
                      <a:off x="0" y="0"/>
                      <a:ext cx="5760000" cy="3238419"/>
                    </a:xfrm>
                    <a:prstGeom prst="rect">
                      <a:avLst/>
                    </a:prstGeom>
                  </pic:spPr>
                </pic:pic>
              </a:graphicData>
            </a:graphic>
          </wp:inline>
        </w:drawing>
      </w:r>
    </w:p>
    <w:p w14:paraId="6C490771" w14:textId="77777777" w:rsidR="00961639" w:rsidRDefault="004639CC">
      <w:pPr>
        <w:pStyle w:val="FigureCaption"/>
      </w:pPr>
      <w:bookmarkStart w:id="80" w:name="_Toc241530210"/>
      <w:r>
        <w:t>Hình 4.8. Trang chi tiết tin tức</w:t>
      </w:r>
      <w:bookmarkEnd w:id="80"/>
    </w:p>
    <w:p w14:paraId="48AF6C8A" w14:textId="77777777" w:rsidR="00961639" w:rsidRDefault="004639CC">
      <w:pPr>
        <w:pStyle w:val="DNCFigure"/>
      </w:pPr>
      <w:r>
        <w:rPr>
          <w:noProof/>
        </w:rPr>
        <w:lastRenderedPageBreak/>
        <w:drawing>
          <wp:inline distT="0" distB="0" distL="0" distR="0" wp14:anchorId="54048CF2" wp14:editId="4D9FF375">
            <wp:extent cx="5760000" cy="3238419"/>
            <wp:effectExtent l="0" t="0" r="0" b="0"/>
            <wp:docPr id="2069473462" name="Picture 2069473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4-bai-nhap.png"/>
                    <pic:cNvPicPr/>
                  </pic:nvPicPr>
                  <pic:blipFill>
                    <a:blip r:embed="rId29"/>
                    <a:stretch>
                      <a:fillRect/>
                    </a:stretch>
                  </pic:blipFill>
                  <pic:spPr>
                    <a:xfrm>
                      <a:off x="0" y="0"/>
                      <a:ext cx="5760000" cy="3238419"/>
                    </a:xfrm>
                    <a:prstGeom prst="rect">
                      <a:avLst/>
                    </a:prstGeom>
                  </pic:spPr>
                </pic:pic>
              </a:graphicData>
            </a:graphic>
          </wp:inline>
        </w:drawing>
      </w:r>
    </w:p>
    <w:p w14:paraId="0CE3D8F5" w14:textId="77777777" w:rsidR="00961639" w:rsidRDefault="004639CC">
      <w:pPr>
        <w:pStyle w:val="FigureCaption"/>
      </w:pPr>
      <w:bookmarkStart w:id="81" w:name="_Toc241530211"/>
      <w:r>
        <w:t>Hình 4.9. Trang 404 khi truy cập bài viết nháp</w:t>
      </w:r>
      <w:bookmarkEnd w:id="81"/>
    </w:p>
    <w:p w14:paraId="1C06D4EC" w14:textId="77777777" w:rsidR="00961639" w:rsidRDefault="004639CC">
      <w:pPr>
        <w:pStyle w:val="DNCFigure"/>
      </w:pPr>
      <w:r>
        <w:rPr>
          <w:noProof/>
        </w:rPr>
        <w:drawing>
          <wp:inline distT="0" distB="0" distL="0" distR="0" wp14:anchorId="0C4BBDA7" wp14:editId="50B76398">
            <wp:extent cx="5760000" cy="3840000"/>
            <wp:effectExtent l="0" t="0" r="0" b="0"/>
            <wp:docPr id="2069473463" name="Picture 2069473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vien.png"/>
                    <pic:cNvPicPr/>
                  </pic:nvPicPr>
                  <pic:blipFill>
                    <a:blip r:embed="rId30"/>
                    <a:stretch>
                      <a:fillRect/>
                    </a:stretch>
                  </pic:blipFill>
                  <pic:spPr>
                    <a:xfrm>
                      <a:off x="0" y="0"/>
                      <a:ext cx="5760000" cy="3840000"/>
                    </a:xfrm>
                    <a:prstGeom prst="rect">
                      <a:avLst/>
                    </a:prstGeom>
                  </pic:spPr>
                </pic:pic>
              </a:graphicData>
            </a:graphic>
          </wp:inline>
        </w:drawing>
      </w:r>
    </w:p>
    <w:p w14:paraId="4D2311C3" w14:textId="77777777" w:rsidR="00961639" w:rsidRDefault="004639CC">
      <w:pPr>
        <w:pStyle w:val="FigureCaption"/>
      </w:pPr>
      <w:bookmarkStart w:id="82" w:name="_Toc241530212"/>
      <w:r>
        <w:t>Hình 4.10. Giao diện tin tức và thư viện hình ảnh</w:t>
      </w:r>
      <w:bookmarkEnd w:id="82"/>
    </w:p>
    <w:p w14:paraId="556D503D" w14:textId="77777777" w:rsidR="00961639" w:rsidRDefault="004639CC">
      <w:pPr>
        <w:pStyle w:val="Heading2"/>
      </w:pPr>
      <w:bookmarkStart w:id="83" w:name="_Toc241530149"/>
      <w:r>
        <w:t>4.4. Đăng ký nhập học trực tuyến</w:t>
      </w:r>
      <w:bookmarkEnd w:id="83"/>
    </w:p>
    <w:p w14:paraId="5DAC0B4D" w14:textId="77777777" w:rsidR="00961639" w:rsidRDefault="004639CC">
      <w:pPr>
        <w:pStyle w:val="DNCBody"/>
      </w:pPr>
      <w:r>
        <w:t xml:space="preserve">Form đăng ký gồm bốn nhóm: thông tin học sinh, thông tin phụ huynh, học vấn và thông tin thêm (Hình 4.11); trên điện thoại, các trường xếp thành một cột (Hình 4.12). Khi thiếu hoặc sai dữ liệu, hệ thống báo lỗi tại trường tương ứng và giữ lại dữ </w:t>
      </w:r>
      <w:r>
        <w:lastRenderedPageBreak/>
        <w:t>liệu đã nhập (Hình 4.13); khi hợp lệ, hồ sơ được lưu và hiển thị thông báo thành công (Hình 4.14).</w:t>
      </w:r>
    </w:p>
    <w:p w14:paraId="2C3A6C54" w14:textId="77777777" w:rsidR="00961639" w:rsidRDefault="004639CC">
      <w:pPr>
        <w:pStyle w:val="DNCFigure"/>
      </w:pPr>
      <w:r>
        <w:rPr>
          <w:noProof/>
        </w:rPr>
        <w:drawing>
          <wp:inline distT="0" distB="0" distL="0" distR="0" wp14:anchorId="26749357" wp14:editId="61453144">
            <wp:extent cx="5760000" cy="3238419"/>
            <wp:effectExtent l="0" t="0" r="0" b="0"/>
            <wp:docPr id="2069473464" name="Picture 2069473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dang-ky.png"/>
                    <pic:cNvPicPr/>
                  </pic:nvPicPr>
                  <pic:blipFill>
                    <a:blip r:embed="rId31"/>
                    <a:stretch>
                      <a:fillRect/>
                    </a:stretch>
                  </pic:blipFill>
                  <pic:spPr>
                    <a:xfrm>
                      <a:off x="0" y="0"/>
                      <a:ext cx="5760000" cy="3238419"/>
                    </a:xfrm>
                    <a:prstGeom prst="rect">
                      <a:avLst/>
                    </a:prstGeom>
                  </pic:spPr>
                </pic:pic>
              </a:graphicData>
            </a:graphic>
          </wp:inline>
        </w:drawing>
      </w:r>
    </w:p>
    <w:p w14:paraId="585AA6CF" w14:textId="77777777" w:rsidR="00961639" w:rsidRDefault="004639CC">
      <w:pPr>
        <w:pStyle w:val="FigureCaption"/>
      </w:pPr>
      <w:bookmarkStart w:id="84" w:name="_Toc241530213"/>
      <w:r>
        <w:t>Hình 4.11. Form đăng ký nhập học</w:t>
      </w:r>
      <w:bookmarkEnd w:id="84"/>
    </w:p>
    <w:p w14:paraId="28BE3A4D" w14:textId="77777777" w:rsidR="00961639" w:rsidRDefault="004639CC">
      <w:pPr>
        <w:pStyle w:val="DNCFigure"/>
      </w:pPr>
      <w:r>
        <w:rPr>
          <w:noProof/>
        </w:rPr>
        <w:drawing>
          <wp:inline distT="0" distB="0" distL="0" distR="0" wp14:anchorId="367FF48A" wp14:editId="65D52F1E">
            <wp:extent cx="1440000" cy="3118080"/>
            <wp:effectExtent l="0" t="0" r="0" b="0"/>
            <wp:docPr id="2069473465" name="Picture 2069473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dang-ky-mobile.png"/>
                    <pic:cNvPicPr/>
                  </pic:nvPicPr>
                  <pic:blipFill>
                    <a:blip r:embed="rId32"/>
                    <a:stretch>
                      <a:fillRect/>
                    </a:stretch>
                  </pic:blipFill>
                  <pic:spPr>
                    <a:xfrm>
                      <a:off x="0" y="0"/>
                      <a:ext cx="1440000" cy="3118080"/>
                    </a:xfrm>
                    <a:prstGeom prst="rect">
                      <a:avLst/>
                    </a:prstGeom>
                  </pic:spPr>
                </pic:pic>
              </a:graphicData>
            </a:graphic>
          </wp:inline>
        </w:drawing>
      </w:r>
    </w:p>
    <w:p w14:paraId="24CF736A" w14:textId="77777777" w:rsidR="00961639" w:rsidRDefault="004639CC">
      <w:pPr>
        <w:pStyle w:val="FigureCaption"/>
      </w:pPr>
      <w:bookmarkStart w:id="85" w:name="_Toc241530214"/>
      <w:r>
        <w:t>Hình 4.12. Form đăng ký nhập học trên điện thoại</w:t>
      </w:r>
      <w:bookmarkEnd w:id="85"/>
    </w:p>
    <w:p w14:paraId="458B825F" w14:textId="77777777" w:rsidR="00961639" w:rsidRDefault="004639CC">
      <w:pPr>
        <w:pStyle w:val="DNCFigure"/>
      </w:pPr>
      <w:r>
        <w:rPr>
          <w:noProof/>
        </w:rPr>
        <w:lastRenderedPageBreak/>
        <w:drawing>
          <wp:inline distT="0" distB="0" distL="0" distR="0" wp14:anchorId="3E7D7BB3" wp14:editId="6EFF47C8">
            <wp:extent cx="5760000" cy="3238419"/>
            <wp:effectExtent l="0" t="0" r="0" b="0"/>
            <wp:docPr id="2069473466" name="Picture 2069473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dang-ky-loi.png"/>
                    <pic:cNvPicPr/>
                  </pic:nvPicPr>
                  <pic:blipFill>
                    <a:blip r:embed="rId33"/>
                    <a:stretch>
                      <a:fillRect/>
                    </a:stretch>
                  </pic:blipFill>
                  <pic:spPr>
                    <a:xfrm>
                      <a:off x="0" y="0"/>
                      <a:ext cx="5760000" cy="3238419"/>
                    </a:xfrm>
                    <a:prstGeom prst="rect">
                      <a:avLst/>
                    </a:prstGeom>
                  </pic:spPr>
                </pic:pic>
              </a:graphicData>
            </a:graphic>
          </wp:inline>
        </w:drawing>
      </w:r>
    </w:p>
    <w:p w14:paraId="141560B0" w14:textId="77777777" w:rsidR="00961639" w:rsidRDefault="004639CC">
      <w:pPr>
        <w:pStyle w:val="FigureCaption"/>
      </w:pPr>
      <w:bookmarkStart w:id="86" w:name="_Toc241530215"/>
      <w:r>
        <w:t>Hình 4.13. Form báo lỗi khi thiếu email</w:t>
      </w:r>
      <w:bookmarkEnd w:id="86"/>
    </w:p>
    <w:p w14:paraId="132B022D" w14:textId="77777777" w:rsidR="00961639" w:rsidRDefault="004639CC">
      <w:pPr>
        <w:pStyle w:val="DNCFigure"/>
      </w:pPr>
      <w:r>
        <w:rPr>
          <w:noProof/>
        </w:rPr>
        <w:drawing>
          <wp:inline distT="0" distB="0" distL="0" distR="0" wp14:anchorId="5271C7FB" wp14:editId="7211B9A1">
            <wp:extent cx="5760000" cy="3238419"/>
            <wp:effectExtent l="0" t="0" r="0" b="0"/>
            <wp:docPr id="2069473467" name="Picture 2069473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dang-ky-thanh-cong.png"/>
                    <pic:cNvPicPr/>
                  </pic:nvPicPr>
                  <pic:blipFill>
                    <a:blip r:embed="rId34"/>
                    <a:stretch>
                      <a:fillRect/>
                    </a:stretch>
                  </pic:blipFill>
                  <pic:spPr>
                    <a:xfrm>
                      <a:off x="0" y="0"/>
                      <a:ext cx="5760000" cy="3238419"/>
                    </a:xfrm>
                    <a:prstGeom prst="rect">
                      <a:avLst/>
                    </a:prstGeom>
                  </pic:spPr>
                </pic:pic>
              </a:graphicData>
            </a:graphic>
          </wp:inline>
        </w:drawing>
      </w:r>
    </w:p>
    <w:p w14:paraId="73FF41B3" w14:textId="77777777" w:rsidR="00961639" w:rsidRDefault="004639CC">
      <w:pPr>
        <w:pStyle w:val="FigureCaption"/>
      </w:pPr>
      <w:bookmarkStart w:id="87" w:name="_Toc241530216"/>
      <w:r>
        <w:t>Hình 4.14. Thông báo gửi đăng ký thành công</w:t>
      </w:r>
      <w:bookmarkEnd w:id="87"/>
    </w:p>
    <w:p w14:paraId="22886990" w14:textId="77777777" w:rsidR="00961639" w:rsidRDefault="004639CC">
      <w:pPr>
        <w:pStyle w:val="Heading2"/>
      </w:pPr>
      <w:bookmarkStart w:id="88" w:name="_Toc241530150"/>
      <w:r>
        <w:t>4.5. Khu vực quản trị</w:t>
      </w:r>
      <w:bookmarkEnd w:id="88"/>
    </w:p>
    <w:p w14:paraId="664684C3" w14:textId="77777777" w:rsidR="00961639" w:rsidRDefault="004639CC">
      <w:pPr>
        <w:pStyle w:val="Heading3"/>
      </w:pPr>
      <w:bookmarkStart w:id="89" w:name="_Toc241530151"/>
      <w:r>
        <w:t>4.5.1. Đăng nhập và trang chính</w:t>
      </w:r>
      <w:bookmarkEnd w:id="89"/>
    </w:p>
    <w:p w14:paraId="3A6029AC" w14:textId="77777777" w:rsidR="00961639" w:rsidRDefault="004639CC">
      <w:pPr>
        <w:pStyle w:val="DNCBody"/>
      </w:pPr>
      <w:r>
        <w:t>Quản trị viên đăng nhập tại /admin/login (Hình 4.15). Trang chính hiển thị các thẻ thống kê (tin công khai, chương trình, hình ảnh, đăng ký mới, đăng ký 7 ngày qua), bảng đăng ký mới nhất và tin gần đây (Hình 4.16).</w:t>
      </w:r>
    </w:p>
    <w:p w14:paraId="162B767E" w14:textId="77777777" w:rsidR="00961639" w:rsidRDefault="004639CC">
      <w:pPr>
        <w:pStyle w:val="DNCFigure"/>
      </w:pPr>
      <w:r>
        <w:rPr>
          <w:noProof/>
        </w:rPr>
        <w:lastRenderedPageBreak/>
        <w:drawing>
          <wp:inline distT="0" distB="0" distL="0" distR="0" wp14:anchorId="2D0B4056" wp14:editId="23AFFDFB">
            <wp:extent cx="5760000" cy="3238419"/>
            <wp:effectExtent l="0" t="0" r="0" b="0"/>
            <wp:docPr id="2069473468" name="Picture 2069473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admin-login.png"/>
                    <pic:cNvPicPr/>
                  </pic:nvPicPr>
                  <pic:blipFill>
                    <a:blip r:embed="rId35"/>
                    <a:stretch>
                      <a:fillRect/>
                    </a:stretch>
                  </pic:blipFill>
                  <pic:spPr>
                    <a:xfrm>
                      <a:off x="0" y="0"/>
                      <a:ext cx="5760000" cy="3238419"/>
                    </a:xfrm>
                    <a:prstGeom prst="rect">
                      <a:avLst/>
                    </a:prstGeom>
                  </pic:spPr>
                </pic:pic>
              </a:graphicData>
            </a:graphic>
          </wp:inline>
        </w:drawing>
      </w:r>
    </w:p>
    <w:p w14:paraId="1C6D6C6F" w14:textId="77777777" w:rsidR="00961639" w:rsidRDefault="004639CC">
      <w:pPr>
        <w:pStyle w:val="FigureCaption"/>
      </w:pPr>
      <w:bookmarkStart w:id="90" w:name="_Toc241530217"/>
      <w:r>
        <w:t>Hình 4.15. Trang đăng nhập quản trị</w:t>
      </w:r>
      <w:bookmarkEnd w:id="90"/>
    </w:p>
    <w:p w14:paraId="2CE59BB1" w14:textId="77777777" w:rsidR="00961639" w:rsidRDefault="004639CC">
      <w:pPr>
        <w:pStyle w:val="DNCFigure"/>
      </w:pPr>
      <w:r>
        <w:rPr>
          <w:noProof/>
        </w:rPr>
        <w:drawing>
          <wp:inline distT="0" distB="0" distL="0" distR="0" wp14:anchorId="31AF5EC0" wp14:editId="2FD2BA0D">
            <wp:extent cx="5760000" cy="3141201"/>
            <wp:effectExtent l="0" t="0" r="0" b="0"/>
            <wp:docPr id="2069473469" name="Picture 206947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n-tri.png"/>
                    <pic:cNvPicPr/>
                  </pic:nvPicPr>
                  <pic:blipFill>
                    <a:blip r:embed="rId36"/>
                    <a:stretch>
                      <a:fillRect/>
                    </a:stretch>
                  </pic:blipFill>
                  <pic:spPr>
                    <a:xfrm>
                      <a:off x="0" y="0"/>
                      <a:ext cx="5760000" cy="3141201"/>
                    </a:xfrm>
                    <a:prstGeom prst="rect">
                      <a:avLst/>
                    </a:prstGeom>
                  </pic:spPr>
                </pic:pic>
              </a:graphicData>
            </a:graphic>
          </wp:inline>
        </w:drawing>
      </w:r>
    </w:p>
    <w:p w14:paraId="7F92A612" w14:textId="77777777" w:rsidR="00961639" w:rsidRDefault="004639CC">
      <w:pPr>
        <w:pStyle w:val="FigureCaption"/>
      </w:pPr>
      <w:bookmarkStart w:id="91" w:name="_Toc241530218"/>
      <w:r>
        <w:t>Hình 4.16. Giao diện quản trị</w:t>
      </w:r>
      <w:bookmarkEnd w:id="91"/>
    </w:p>
    <w:p w14:paraId="37F9F966" w14:textId="77777777" w:rsidR="00961639" w:rsidRDefault="004639CC">
      <w:pPr>
        <w:pStyle w:val="Heading3"/>
      </w:pPr>
      <w:bookmarkStart w:id="92" w:name="_Toc241530152"/>
      <w:r>
        <w:t>4.5.2. Quản lý nội dung</w:t>
      </w:r>
      <w:bookmarkEnd w:id="92"/>
    </w:p>
    <w:p w14:paraId="0BE19773" w14:textId="77777777" w:rsidR="00961639" w:rsidRDefault="004639CC">
      <w:pPr>
        <w:pStyle w:val="DNCBody"/>
      </w:pPr>
      <w:r>
        <w:t>Các trang quản lý tin tức, chương trình và hình ảnh có tìm kiếm, phân trang, nhãn trạng thái và nút thêm mới (Hình 4.17, Hình 4.19, Hình 4.20). Form thêm, sửa có xem trước ảnh trước khi tải lên (Hình 4.18); thao tác xóa yêu cầu xác nhận.</w:t>
      </w:r>
    </w:p>
    <w:p w14:paraId="687BBEA3" w14:textId="77777777" w:rsidR="00961639" w:rsidRDefault="004639CC">
      <w:pPr>
        <w:pStyle w:val="DNCFigure"/>
      </w:pPr>
      <w:r>
        <w:rPr>
          <w:noProof/>
        </w:rPr>
        <w:lastRenderedPageBreak/>
        <w:drawing>
          <wp:inline distT="0" distB="0" distL="0" distR="0" wp14:anchorId="42385772" wp14:editId="067F7846">
            <wp:extent cx="5760000" cy="3238419"/>
            <wp:effectExtent l="0" t="0" r="0" b="0"/>
            <wp:docPr id="2069473470" name="Picture 2069473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admin-tin-tuc.png"/>
                    <pic:cNvPicPr/>
                  </pic:nvPicPr>
                  <pic:blipFill>
                    <a:blip r:embed="rId37"/>
                    <a:stretch>
                      <a:fillRect/>
                    </a:stretch>
                  </pic:blipFill>
                  <pic:spPr>
                    <a:xfrm>
                      <a:off x="0" y="0"/>
                      <a:ext cx="5760000" cy="3238419"/>
                    </a:xfrm>
                    <a:prstGeom prst="rect">
                      <a:avLst/>
                    </a:prstGeom>
                  </pic:spPr>
                </pic:pic>
              </a:graphicData>
            </a:graphic>
          </wp:inline>
        </w:drawing>
      </w:r>
    </w:p>
    <w:p w14:paraId="6E4D6554" w14:textId="77777777" w:rsidR="00961639" w:rsidRDefault="004639CC">
      <w:pPr>
        <w:pStyle w:val="FigureCaption"/>
      </w:pPr>
      <w:bookmarkStart w:id="93" w:name="_Toc241530219"/>
      <w:r>
        <w:t>Hình 4.17. Quản lý tin tức</w:t>
      </w:r>
      <w:bookmarkEnd w:id="93"/>
    </w:p>
    <w:p w14:paraId="2A3539DC" w14:textId="77777777" w:rsidR="00961639" w:rsidRDefault="004639CC">
      <w:pPr>
        <w:pStyle w:val="DNCFigure"/>
      </w:pPr>
      <w:r>
        <w:rPr>
          <w:noProof/>
        </w:rPr>
        <w:drawing>
          <wp:inline distT="0" distB="0" distL="0" distR="0" wp14:anchorId="6335D052" wp14:editId="2285D127">
            <wp:extent cx="5760000" cy="3238419"/>
            <wp:effectExtent l="0" t="0" r="0" b="0"/>
            <wp:docPr id="2069473471" name="Picture 2069473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admin-tin-tuc-form.png"/>
                    <pic:cNvPicPr/>
                  </pic:nvPicPr>
                  <pic:blipFill>
                    <a:blip r:embed="rId38"/>
                    <a:stretch>
                      <a:fillRect/>
                    </a:stretch>
                  </pic:blipFill>
                  <pic:spPr>
                    <a:xfrm>
                      <a:off x="0" y="0"/>
                      <a:ext cx="5760000" cy="3238419"/>
                    </a:xfrm>
                    <a:prstGeom prst="rect">
                      <a:avLst/>
                    </a:prstGeom>
                  </pic:spPr>
                </pic:pic>
              </a:graphicData>
            </a:graphic>
          </wp:inline>
        </w:drawing>
      </w:r>
    </w:p>
    <w:p w14:paraId="56F96797" w14:textId="77777777" w:rsidR="00961639" w:rsidRDefault="004639CC">
      <w:pPr>
        <w:pStyle w:val="FigureCaption"/>
      </w:pPr>
      <w:bookmarkStart w:id="94" w:name="_Toc241530220"/>
      <w:r>
        <w:t>Hình 4.18. Form thêm tin tức</w:t>
      </w:r>
      <w:bookmarkEnd w:id="94"/>
    </w:p>
    <w:p w14:paraId="3907EE50" w14:textId="77777777" w:rsidR="00961639" w:rsidRDefault="004639CC">
      <w:pPr>
        <w:pStyle w:val="DNCFigure"/>
      </w:pPr>
      <w:r>
        <w:rPr>
          <w:noProof/>
        </w:rPr>
        <w:lastRenderedPageBreak/>
        <w:drawing>
          <wp:inline distT="0" distB="0" distL="0" distR="0" wp14:anchorId="02B58636" wp14:editId="08EA6C35">
            <wp:extent cx="5760000" cy="3238419"/>
            <wp:effectExtent l="0" t="0" r="0" b="0"/>
            <wp:docPr id="2069473472" name="Picture 2069473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admin-chuong-trinh.png"/>
                    <pic:cNvPicPr/>
                  </pic:nvPicPr>
                  <pic:blipFill>
                    <a:blip r:embed="rId39"/>
                    <a:stretch>
                      <a:fillRect/>
                    </a:stretch>
                  </pic:blipFill>
                  <pic:spPr>
                    <a:xfrm>
                      <a:off x="0" y="0"/>
                      <a:ext cx="5760000" cy="3238419"/>
                    </a:xfrm>
                    <a:prstGeom prst="rect">
                      <a:avLst/>
                    </a:prstGeom>
                  </pic:spPr>
                </pic:pic>
              </a:graphicData>
            </a:graphic>
          </wp:inline>
        </w:drawing>
      </w:r>
    </w:p>
    <w:p w14:paraId="004E4078" w14:textId="77777777" w:rsidR="00961639" w:rsidRDefault="004639CC">
      <w:pPr>
        <w:pStyle w:val="FigureCaption"/>
      </w:pPr>
      <w:bookmarkStart w:id="95" w:name="_Toc241530221"/>
      <w:r>
        <w:t>Hình 4.19. Quản lý chương trình đào tạo</w:t>
      </w:r>
      <w:bookmarkEnd w:id="95"/>
    </w:p>
    <w:p w14:paraId="550BE10F" w14:textId="77777777" w:rsidR="00961639" w:rsidRDefault="004639CC">
      <w:pPr>
        <w:pStyle w:val="DNCFigure"/>
      </w:pPr>
      <w:r>
        <w:rPr>
          <w:noProof/>
        </w:rPr>
        <w:drawing>
          <wp:inline distT="0" distB="0" distL="0" distR="0" wp14:anchorId="2445F5A4" wp14:editId="2AED4A85">
            <wp:extent cx="5760000" cy="3238419"/>
            <wp:effectExtent l="0" t="0" r="0" b="0"/>
            <wp:docPr id="2069473473" name="Picture 2069473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admin-hinh-anh.png"/>
                    <pic:cNvPicPr/>
                  </pic:nvPicPr>
                  <pic:blipFill>
                    <a:blip r:embed="rId40"/>
                    <a:stretch>
                      <a:fillRect/>
                    </a:stretch>
                  </pic:blipFill>
                  <pic:spPr>
                    <a:xfrm>
                      <a:off x="0" y="0"/>
                      <a:ext cx="5760000" cy="3238419"/>
                    </a:xfrm>
                    <a:prstGeom prst="rect">
                      <a:avLst/>
                    </a:prstGeom>
                  </pic:spPr>
                </pic:pic>
              </a:graphicData>
            </a:graphic>
          </wp:inline>
        </w:drawing>
      </w:r>
    </w:p>
    <w:p w14:paraId="43C5CF65" w14:textId="77777777" w:rsidR="00961639" w:rsidRDefault="004639CC">
      <w:pPr>
        <w:pStyle w:val="FigureCaption"/>
      </w:pPr>
      <w:bookmarkStart w:id="96" w:name="_Toc241530222"/>
      <w:r>
        <w:t>Hình 4.20. Quản lý hình ảnh</w:t>
      </w:r>
      <w:bookmarkEnd w:id="96"/>
    </w:p>
    <w:p w14:paraId="16B240D7" w14:textId="77777777" w:rsidR="00961639" w:rsidRDefault="004639CC">
      <w:pPr>
        <w:pStyle w:val="Heading3"/>
      </w:pPr>
      <w:bookmarkStart w:id="97" w:name="_Toc241530153"/>
      <w:r>
        <w:t>4.5.3. Xử lý hồ sơ đăng ký</w:t>
      </w:r>
      <w:bookmarkEnd w:id="97"/>
    </w:p>
    <w:p w14:paraId="4F6E4834" w14:textId="77777777" w:rsidR="00961639" w:rsidRDefault="004639CC">
      <w:pPr>
        <w:pStyle w:val="DNCBody"/>
      </w:pPr>
      <w:r>
        <w:t>Danh sách hồ sơ lọc được theo trạng thái (Hình 4.21); trang chi tiết hiển thị đủ bốn nhóm thông tin, tệp học bạ và cho phép đổi trạng thái kèm ghi chú nội bộ (Hình 4.22).</w:t>
      </w:r>
    </w:p>
    <w:p w14:paraId="54D4D366" w14:textId="77777777" w:rsidR="00961639" w:rsidRDefault="004639CC">
      <w:pPr>
        <w:pStyle w:val="DNCFigure"/>
      </w:pPr>
      <w:r>
        <w:rPr>
          <w:noProof/>
        </w:rPr>
        <w:lastRenderedPageBreak/>
        <w:drawing>
          <wp:inline distT="0" distB="0" distL="0" distR="0" wp14:anchorId="6C509283" wp14:editId="6A11AB01">
            <wp:extent cx="5760000" cy="3238419"/>
            <wp:effectExtent l="0" t="0" r="0" b="0"/>
            <wp:docPr id="2069473474" name="Picture 2069473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admin-dang-ky.png"/>
                    <pic:cNvPicPr/>
                  </pic:nvPicPr>
                  <pic:blipFill>
                    <a:blip r:embed="rId41"/>
                    <a:stretch>
                      <a:fillRect/>
                    </a:stretch>
                  </pic:blipFill>
                  <pic:spPr>
                    <a:xfrm>
                      <a:off x="0" y="0"/>
                      <a:ext cx="5760000" cy="3238419"/>
                    </a:xfrm>
                    <a:prstGeom prst="rect">
                      <a:avLst/>
                    </a:prstGeom>
                  </pic:spPr>
                </pic:pic>
              </a:graphicData>
            </a:graphic>
          </wp:inline>
        </w:drawing>
      </w:r>
    </w:p>
    <w:p w14:paraId="03BEC819" w14:textId="77777777" w:rsidR="00961639" w:rsidRDefault="004639CC">
      <w:pPr>
        <w:pStyle w:val="FigureCaption"/>
      </w:pPr>
      <w:bookmarkStart w:id="98" w:name="_Toc241530223"/>
      <w:r>
        <w:t>Hình 4.21. Danh sách hồ sơ đăng ký</w:t>
      </w:r>
      <w:bookmarkEnd w:id="98"/>
    </w:p>
    <w:p w14:paraId="490F2AF8" w14:textId="77777777" w:rsidR="00961639" w:rsidRDefault="004639CC">
      <w:pPr>
        <w:pStyle w:val="DNCFigure"/>
      </w:pPr>
      <w:r>
        <w:rPr>
          <w:noProof/>
        </w:rPr>
        <w:drawing>
          <wp:inline distT="0" distB="0" distL="0" distR="0" wp14:anchorId="42DA2DE3" wp14:editId="471F4637">
            <wp:extent cx="5760000" cy="3238419"/>
            <wp:effectExtent l="0" t="0" r="0" b="0"/>
            <wp:docPr id="2069473475" name="Picture 2069473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admin-dang-ky-chi-tiet.png"/>
                    <pic:cNvPicPr/>
                  </pic:nvPicPr>
                  <pic:blipFill>
                    <a:blip r:embed="rId42"/>
                    <a:stretch>
                      <a:fillRect/>
                    </a:stretch>
                  </pic:blipFill>
                  <pic:spPr>
                    <a:xfrm>
                      <a:off x="0" y="0"/>
                      <a:ext cx="5760000" cy="3238419"/>
                    </a:xfrm>
                    <a:prstGeom prst="rect">
                      <a:avLst/>
                    </a:prstGeom>
                  </pic:spPr>
                </pic:pic>
              </a:graphicData>
            </a:graphic>
          </wp:inline>
        </w:drawing>
      </w:r>
    </w:p>
    <w:p w14:paraId="65F0354C" w14:textId="77777777" w:rsidR="00961639" w:rsidRDefault="004639CC">
      <w:pPr>
        <w:pStyle w:val="FigureCaption"/>
      </w:pPr>
      <w:bookmarkStart w:id="99" w:name="_Toc241530224"/>
      <w:r>
        <w:t>Hình 4.22. Chi tiết và xử lý hồ sơ đăng ký</w:t>
      </w:r>
      <w:bookmarkEnd w:id="99"/>
    </w:p>
    <w:p w14:paraId="4B399035" w14:textId="77777777" w:rsidR="00961639" w:rsidRDefault="004639CC">
      <w:pPr>
        <w:pStyle w:val="Heading3"/>
      </w:pPr>
      <w:bookmarkStart w:id="100" w:name="_Toc241530154"/>
      <w:r>
        <w:t>4.5.4. Cài đặt và tài khoản</w:t>
      </w:r>
      <w:bookmarkEnd w:id="100"/>
    </w:p>
    <w:p w14:paraId="7A5E14CC" w14:textId="77777777" w:rsidR="00961639" w:rsidRDefault="004639CC">
      <w:pPr>
        <w:pStyle w:val="DNCBody"/>
      </w:pPr>
      <w:r>
        <w:t>Trang cài đặt cập nhật tên trường, khẩu hiệu, địa chỉ, điện thoại, email và liên kết mạng xã hội hiển thị ở footer và trang liên hệ (Hình 4.23). Trang tài khoản quản lý người dùng quản trị và vai trò (Hình 4.24); hai trang này chỉ dành cho vai trò admin.</w:t>
      </w:r>
    </w:p>
    <w:p w14:paraId="0650C442" w14:textId="77777777" w:rsidR="00961639" w:rsidRDefault="004639CC">
      <w:pPr>
        <w:pStyle w:val="DNCFigure"/>
      </w:pPr>
      <w:r>
        <w:rPr>
          <w:noProof/>
        </w:rPr>
        <w:lastRenderedPageBreak/>
        <w:drawing>
          <wp:inline distT="0" distB="0" distL="0" distR="0" wp14:anchorId="15D58346" wp14:editId="3B19DF5C">
            <wp:extent cx="5760000" cy="3238419"/>
            <wp:effectExtent l="0" t="0" r="0" b="0"/>
            <wp:docPr id="2069473476" name="Picture 2069473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admin-cai-dat.png"/>
                    <pic:cNvPicPr/>
                  </pic:nvPicPr>
                  <pic:blipFill>
                    <a:blip r:embed="rId43"/>
                    <a:stretch>
                      <a:fillRect/>
                    </a:stretch>
                  </pic:blipFill>
                  <pic:spPr>
                    <a:xfrm>
                      <a:off x="0" y="0"/>
                      <a:ext cx="5760000" cy="3238419"/>
                    </a:xfrm>
                    <a:prstGeom prst="rect">
                      <a:avLst/>
                    </a:prstGeom>
                  </pic:spPr>
                </pic:pic>
              </a:graphicData>
            </a:graphic>
          </wp:inline>
        </w:drawing>
      </w:r>
    </w:p>
    <w:p w14:paraId="6385CC0D" w14:textId="77777777" w:rsidR="00961639" w:rsidRDefault="004639CC">
      <w:pPr>
        <w:pStyle w:val="FigureCaption"/>
      </w:pPr>
      <w:bookmarkStart w:id="101" w:name="_Toc241530225"/>
      <w:r>
        <w:t>Hình 4.23. Cài đặt thông tin trường</w:t>
      </w:r>
      <w:bookmarkEnd w:id="101"/>
    </w:p>
    <w:p w14:paraId="1EF1F1C8" w14:textId="77777777" w:rsidR="00961639" w:rsidRDefault="004639CC">
      <w:pPr>
        <w:pStyle w:val="DNCFigure"/>
      </w:pPr>
      <w:r>
        <w:rPr>
          <w:noProof/>
        </w:rPr>
        <w:drawing>
          <wp:inline distT="0" distB="0" distL="0" distR="0" wp14:anchorId="6A9A9879" wp14:editId="47D841CF">
            <wp:extent cx="5760000" cy="3238419"/>
            <wp:effectExtent l="0" t="0" r="0" b="0"/>
            <wp:docPr id="2069473477" name="Picture 2069473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admin-tai-khoan.png"/>
                    <pic:cNvPicPr/>
                  </pic:nvPicPr>
                  <pic:blipFill>
                    <a:blip r:embed="rId44"/>
                    <a:stretch>
                      <a:fillRect/>
                    </a:stretch>
                  </pic:blipFill>
                  <pic:spPr>
                    <a:xfrm>
                      <a:off x="0" y="0"/>
                      <a:ext cx="5760000" cy="3238419"/>
                    </a:xfrm>
                    <a:prstGeom prst="rect">
                      <a:avLst/>
                    </a:prstGeom>
                  </pic:spPr>
                </pic:pic>
              </a:graphicData>
            </a:graphic>
          </wp:inline>
        </w:drawing>
      </w:r>
    </w:p>
    <w:p w14:paraId="42D53E14" w14:textId="77777777" w:rsidR="00961639" w:rsidRDefault="004639CC">
      <w:pPr>
        <w:pStyle w:val="FigureCaption"/>
      </w:pPr>
      <w:bookmarkStart w:id="102" w:name="_Toc241530226"/>
      <w:r>
        <w:t>Hình 4.24. Quản lý tài khoản</w:t>
      </w:r>
      <w:bookmarkEnd w:id="102"/>
    </w:p>
    <w:p w14:paraId="09BB567E" w14:textId="77777777" w:rsidR="00961639" w:rsidRDefault="004639CC">
      <w:pPr>
        <w:pStyle w:val="Heading2"/>
      </w:pPr>
      <w:bookmarkStart w:id="103" w:name="_Toc241530155"/>
      <w:r>
        <w:t>4.6. Kiểm thử</w:t>
      </w:r>
      <w:bookmarkEnd w:id="103"/>
    </w:p>
    <w:p w14:paraId="72F1CF5A" w14:textId="77777777" w:rsidR="00961639" w:rsidRDefault="004639CC">
      <w:pPr>
        <w:pStyle w:val="DNCBody"/>
      </w:pPr>
      <w:r>
        <w:t>Kiểm thử được thực hiện trên môi trường Docker ngày 26/09/2026, gồm 6 ca chức năng, 6 ca bảo mật và 4 luồng nghiệp vụ đầu – cuối; cả 16/16 ca đều đạt.</w:t>
      </w:r>
    </w:p>
    <w:p w14:paraId="41AC96A6" w14:textId="77777777" w:rsidR="00961639" w:rsidRDefault="004639CC">
      <w:pPr>
        <w:pStyle w:val="Heading3"/>
      </w:pPr>
      <w:bookmarkStart w:id="104" w:name="_Toc241530156"/>
      <w:r>
        <w:lastRenderedPageBreak/>
        <w:t>4.6.1. Kiểm thử chức năng</w:t>
      </w:r>
      <w:bookmarkEnd w:id="104"/>
    </w:p>
    <w:p w14:paraId="151C27F6" w14:textId="77777777" w:rsidR="00961639" w:rsidRDefault="004639CC">
      <w:pPr>
        <w:pStyle w:val="TableCaption"/>
      </w:pPr>
      <w:bookmarkStart w:id="105" w:name="_Toc241530185"/>
      <w:r>
        <w:t>Bảng 4.1. Kết quả kiểm thử chức năng</w:t>
      </w:r>
      <w:bookmarkEnd w:id="105"/>
    </w:p>
    <w:tbl>
      <w:tblPr>
        <w:tblStyle w:val="TableGrid"/>
        <w:tblW w:w="0" w:type="auto"/>
        <w:jc w:val="center"/>
        <w:tblLayout w:type="fixed"/>
        <w:tblLook w:val="04A0" w:firstRow="1" w:lastRow="0" w:firstColumn="1" w:lastColumn="0" w:noHBand="0" w:noVBand="1"/>
      </w:tblPr>
      <w:tblGrid>
        <w:gridCol w:w="850"/>
        <w:gridCol w:w="1701"/>
        <w:gridCol w:w="2268"/>
        <w:gridCol w:w="3005"/>
        <w:gridCol w:w="1247"/>
      </w:tblGrid>
      <w:tr w:rsidR="00961639" w14:paraId="7A35C2B2" w14:textId="77777777">
        <w:trPr>
          <w:cantSplit/>
          <w:tblHeader/>
          <w:jc w:val="center"/>
        </w:trPr>
        <w:tc>
          <w:tcPr>
            <w:tcW w:w="850" w:type="dxa"/>
            <w:shd w:val="clear" w:color="auto" w:fill="D9E2F3"/>
          </w:tcPr>
          <w:p w14:paraId="7435D10B" w14:textId="77777777" w:rsidR="00961639" w:rsidRDefault="004639CC">
            <w:pPr>
              <w:pStyle w:val="DNCTable"/>
              <w:keepNext/>
              <w:jc w:val="center"/>
            </w:pPr>
            <w:r>
              <w:rPr>
                <w:b/>
              </w:rPr>
              <w:t>Mã</w:t>
            </w:r>
          </w:p>
        </w:tc>
        <w:tc>
          <w:tcPr>
            <w:tcW w:w="1701" w:type="dxa"/>
            <w:shd w:val="clear" w:color="auto" w:fill="D9E2F3"/>
          </w:tcPr>
          <w:p w14:paraId="4FA19A8A" w14:textId="77777777" w:rsidR="00961639" w:rsidRDefault="004639CC">
            <w:pPr>
              <w:pStyle w:val="DNCTable"/>
              <w:keepNext/>
              <w:jc w:val="center"/>
            </w:pPr>
            <w:r>
              <w:rPr>
                <w:b/>
              </w:rPr>
              <w:t>Chức năng</w:t>
            </w:r>
          </w:p>
        </w:tc>
        <w:tc>
          <w:tcPr>
            <w:tcW w:w="2268" w:type="dxa"/>
            <w:shd w:val="clear" w:color="auto" w:fill="D9E2F3"/>
          </w:tcPr>
          <w:p w14:paraId="05B2909B" w14:textId="77777777" w:rsidR="00961639" w:rsidRDefault="004639CC">
            <w:pPr>
              <w:pStyle w:val="DNCTable"/>
              <w:keepNext/>
              <w:jc w:val="center"/>
            </w:pPr>
            <w:r>
              <w:rPr>
                <w:b/>
              </w:rPr>
              <w:t>Dữ liệu kiểm thử</w:t>
            </w:r>
          </w:p>
        </w:tc>
        <w:tc>
          <w:tcPr>
            <w:tcW w:w="3005" w:type="dxa"/>
            <w:shd w:val="clear" w:color="auto" w:fill="D9E2F3"/>
          </w:tcPr>
          <w:p w14:paraId="2E623013" w14:textId="77777777" w:rsidR="00961639" w:rsidRDefault="004639CC">
            <w:pPr>
              <w:pStyle w:val="DNCTable"/>
              <w:keepNext/>
              <w:jc w:val="center"/>
            </w:pPr>
            <w:r>
              <w:rPr>
                <w:b/>
              </w:rPr>
              <w:t>Kết quả mong đợi</w:t>
            </w:r>
          </w:p>
        </w:tc>
        <w:tc>
          <w:tcPr>
            <w:tcW w:w="1247" w:type="dxa"/>
            <w:shd w:val="clear" w:color="auto" w:fill="D9E2F3"/>
          </w:tcPr>
          <w:p w14:paraId="07DB115D" w14:textId="77777777" w:rsidR="00961639" w:rsidRDefault="004639CC">
            <w:pPr>
              <w:pStyle w:val="DNCTable"/>
              <w:keepNext/>
              <w:jc w:val="center"/>
            </w:pPr>
            <w:r>
              <w:rPr>
                <w:b/>
              </w:rPr>
              <w:t>Kết quả</w:t>
            </w:r>
          </w:p>
        </w:tc>
      </w:tr>
      <w:tr w:rsidR="00961639" w14:paraId="6F5B1A67" w14:textId="77777777">
        <w:trPr>
          <w:cantSplit/>
          <w:jc w:val="center"/>
        </w:trPr>
        <w:tc>
          <w:tcPr>
            <w:tcW w:w="850" w:type="dxa"/>
          </w:tcPr>
          <w:p w14:paraId="7B7B236B" w14:textId="77777777" w:rsidR="00961639" w:rsidRDefault="004639CC">
            <w:pPr>
              <w:pStyle w:val="DNCTable"/>
              <w:keepNext/>
            </w:pPr>
            <w:r>
              <w:t>TC01</w:t>
            </w:r>
          </w:p>
        </w:tc>
        <w:tc>
          <w:tcPr>
            <w:tcW w:w="1701" w:type="dxa"/>
          </w:tcPr>
          <w:p w14:paraId="3E0AAA58" w14:textId="77777777" w:rsidR="00961639" w:rsidRDefault="004639CC">
            <w:pPr>
              <w:pStyle w:val="DNCTable"/>
              <w:keepNext/>
            </w:pPr>
            <w:r>
              <w:t>Trang chủ</w:t>
            </w:r>
          </w:p>
        </w:tc>
        <w:tc>
          <w:tcPr>
            <w:tcW w:w="2268" w:type="dxa"/>
          </w:tcPr>
          <w:p w14:paraId="3A35D027" w14:textId="77777777" w:rsidR="00961639" w:rsidRDefault="004639CC">
            <w:pPr>
              <w:pStyle w:val="DNCTable"/>
              <w:keepNext/>
            </w:pPr>
            <w:r>
              <w:t>Truy cập /</w:t>
            </w:r>
          </w:p>
        </w:tc>
        <w:tc>
          <w:tcPr>
            <w:tcW w:w="3005" w:type="dxa"/>
          </w:tcPr>
          <w:p w14:paraId="3D7F4E5F" w14:textId="77777777" w:rsidR="00961639" w:rsidRDefault="004639CC">
            <w:pPr>
              <w:pStyle w:val="DNCTable"/>
              <w:keepNext/>
            </w:pPr>
            <w:r>
              <w:t>Hiển thị đủ các khối, không lỗi PHP</w:t>
            </w:r>
          </w:p>
        </w:tc>
        <w:tc>
          <w:tcPr>
            <w:tcW w:w="1247" w:type="dxa"/>
          </w:tcPr>
          <w:p w14:paraId="57EE630F" w14:textId="77777777" w:rsidR="00961639" w:rsidRDefault="004639CC">
            <w:pPr>
              <w:pStyle w:val="DNCTable"/>
              <w:keepNext/>
            </w:pPr>
            <w:r>
              <w:t>Đạt</w:t>
            </w:r>
          </w:p>
        </w:tc>
      </w:tr>
      <w:tr w:rsidR="00961639" w14:paraId="65F7EBB1" w14:textId="77777777">
        <w:trPr>
          <w:cantSplit/>
          <w:jc w:val="center"/>
        </w:trPr>
        <w:tc>
          <w:tcPr>
            <w:tcW w:w="850" w:type="dxa"/>
          </w:tcPr>
          <w:p w14:paraId="1510C719" w14:textId="77777777" w:rsidR="00961639" w:rsidRDefault="004639CC">
            <w:pPr>
              <w:pStyle w:val="DNCTable"/>
            </w:pPr>
            <w:r>
              <w:t>TC02</w:t>
            </w:r>
          </w:p>
        </w:tc>
        <w:tc>
          <w:tcPr>
            <w:tcW w:w="1701" w:type="dxa"/>
          </w:tcPr>
          <w:p w14:paraId="3FB2D04A" w14:textId="77777777" w:rsidR="00961639" w:rsidRDefault="004639CC">
            <w:pPr>
              <w:pStyle w:val="DNCTable"/>
            </w:pPr>
            <w:r>
              <w:t>Tin tức</w:t>
            </w:r>
          </w:p>
        </w:tc>
        <w:tc>
          <w:tcPr>
            <w:tcW w:w="2268" w:type="dxa"/>
          </w:tcPr>
          <w:p w14:paraId="49ED884A" w14:textId="77777777" w:rsidR="00961639" w:rsidRDefault="004639CC">
            <w:pPr>
              <w:pStyle w:val="DNCTable"/>
            </w:pPr>
            <w:r>
              <w:t>Mở bài công khai; mở bài nháp</w:t>
            </w:r>
          </w:p>
        </w:tc>
        <w:tc>
          <w:tcPr>
            <w:tcW w:w="3005" w:type="dxa"/>
          </w:tcPr>
          <w:p w14:paraId="38925DD1" w14:textId="77777777" w:rsidR="00961639" w:rsidRDefault="004639CC">
            <w:pPr>
              <w:pStyle w:val="DNCTable"/>
            </w:pPr>
            <w:r>
              <w:t>Bài công khai hiển thị; bài nháp trả về 404</w:t>
            </w:r>
          </w:p>
        </w:tc>
        <w:tc>
          <w:tcPr>
            <w:tcW w:w="1247" w:type="dxa"/>
          </w:tcPr>
          <w:p w14:paraId="6225FA15" w14:textId="77777777" w:rsidR="00961639" w:rsidRDefault="004639CC">
            <w:pPr>
              <w:pStyle w:val="DNCTable"/>
            </w:pPr>
            <w:r>
              <w:t>Đạt</w:t>
            </w:r>
          </w:p>
        </w:tc>
      </w:tr>
      <w:tr w:rsidR="00961639" w14:paraId="383B033A" w14:textId="77777777">
        <w:trPr>
          <w:cantSplit/>
          <w:jc w:val="center"/>
        </w:trPr>
        <w:tc>
          <w:tcPr>
            <w:tcW w:w="850" w:type="dxa"/>
          </w:tcPr>
          <w:p w14:paraId="7319CD00" w14:textId="77777777" w:rsidR="00961639" w:rsidRDefault="004639CC">
            <w:pPr>
              <w:pStyle w:val="DNCTable"/>
            </w:pPr>
            <w:r>
              <w:t>TC03</w:t>
            </w:r>
          </w:p>
        </w:tc>
        <w:tc>
          <w:tcPr>
            <w:tcW w:w="1701" w:type="dxa"/>
          </w:tcPr>
          <w:p w14:paraId="3FDA61D3" w14:textId="77777777" w:rsidR="00961639" w:rsidRDefault="004639CC">
            <w:pPr>
              <w:pStyle w:val="DNCTable"/>
            </w:pPr>
            <w:r>
              <w:t>Đăng ký nhập học</w:t>
            </w:r>
          </w:p>
        </w:tc>
        <w:tc>
          <w:tcPr>
            <w:tcW w:w="2268" w:type="dxa"/>
          </w:tcPr>
          <w:p w14:paraId="37E7B9FD" w14:textId="77777777" w:rsidR="00961639" w:rsidRDefault="004639CC">
            <w:pPr>
              <w:pStyle w:val="DNCTable"/>
            </w:pPr>
            <w:r>
              <w:t>Đủ dữ liệu hợp lệ, học bạ PDF</w:t>
            </w:r>
          </w:p>
        </w:tc>
        <w:tc>
          <w:tcPr>
            <w:tcW w:w="3005" w:type="dxa"/>
          </w:tcPr>
          <w:p w14:paraId="4FD6ECAF" w14:textId="77777777" w:rsidR="00961639" w:rsidRDefault="004639CC">
            <w:pPr>
              <w:pStyle w:val="DNCTable"/>
            </w:pPr>
            <w:r>
              <w:t>Lưu hồ sơ trạng thái “moi”, báo thành công</w:t>
            </w:r>
          </w:p>
        </w:tc>
        <w:tc>
          <w:tcPr>
            <w:tcW w:w="1247" w:type="dxa"/>
          </w:tcPr>
          <w:p w14:paraId="0342E43F" w14:textId="77777777" w:rsidR="00961639" w:rsidRDefault="004639CC">
            <w:pPr>
              <w:pStyle w:val="DNCTable"/>
            </w:pPr>
            <w:r>
              <w:t>Đạt</w:t>
            </w:r>
          </w:p>
        </w:tc>
      </w:tr>
      <w:tr w:rsidR="00961639" w14:paraId="6157D5E0" w14:textId="77777777">
        <w:trPr>
          <w:cantSplit/>
          <w:jc w:val="center"/>
        </w:trPr>
        <w:tc>
          <w:tcPr>
            <w:tcW w:w="850" w:type="dxa"/>
          </w:tcPr>
          <w:p w14:paraId="4AF7A6B5" w14:textId="77777777" w:rsidR="00961639" w:rsidRDefault="004639CC">
            <w:pPr>
              <w:pStyle w:val="DNCTable"/>
            </w:pPr>
            <w:r>
              <w:t>TC04</w:t>
            </w:r>
          </w:p>
        </w:tc>
        <w:tc>
          <w:tcPr>
            <w:tcW w:w="1701" w:type="dxa"/>
          </w:tcPr>
          <w:p w14:paraId="19C3480C" w14:textId="77777777" w:rsidR="00961639" w:rsidRDefault="004639CC">
            <w:pPr>
              <w:pStyle w:val="DNCTable"/>
            </w:pPr>
            <w:r>
              <w:t>Đăng ký nhập học</w:t>
            </w:r>
          </w:p>
        </w:tc>
        <w:tc>
          <w:tcPr>
            <w:tcW w:w="2268" w:type="dxa"/>
          </w:tcPr>
          <w:p w14:paraId="73AFA31D" w14:textId="77777777" w:rsidR="00961639" w:rsidRDefault="004639CC">
            <w:pPr>
              <w:pStyle w:val="DNCTable"/>
            </w:pPr>
            <w:r>
              <w:t>Thiếu email; email “abc”</w:t>
            </w:r>
          </w:p>
        </w:tc>
        <w:tc>
          <w:tcPr>
            <w:tcW w:w="3005" w:type="dxa"/>
          </w:tcPr>
          <w:p w14:paraId="34117690" w14:textId="77777777" w:rsidR="00961639" w:rsidRDefault="004639CC">
            <w:pPr>
              <w:pStyle w:val="DNCTable"/>
            </w:pPr>
            <w:r>
              <w:t>Báo lỗi, giữ dữ liệu, không tạo bản ghi</w:t>
            </w:r>
          </w:p>
        </w:tc>
        <w:tc>
          <w:tcPr>
            <w:tcW w:w="1247" w:type="dxa"/>
          </w:tcPr>
          <w:p w14:paraId="1CFE42DD" w14:textId="77777777" w:rsidR="00961639" w:rsidRDefault="004639CC">
            <w:pPr>
              <w:pStyle w:val="DNCTable"/>
            </w:pPr>
            <w:r>
              <w:t>Đạt</w:t>
            </w:r>
          </w:p>
        </w:tc>
      </w:tr>
      <w:tr w:rsidR="00961639" w14:paraId="69A5AF92" w14:textId="77777777">
        <w:trPr>
          <w:cantSplit/>
          <w:jc w:val="center"/>
        </w:trPr>
        <w:tc>
          <w:tcPr>
            <w:tcW w:w="850" w:type="dxa"/>
          </w:tcPr>
          <w:p w14:paraId="01B4D80F" w14:textId="77777777" w:rsidR="00961639" w:rsidRDefault="004639CC">
            <w:pPr>
              <w:pStyle w:val="DNCTable"/>
              <w:keepNext/>
            </w:pPr>
            <w:r>
              <w:t>TC05</w:t>
            </w:r>
          </w:p>
        </w:tc>
        <w:tc>
          <w:tcPr>
            <w:tcW w:w="1701" w:type="dxa"/>
          </w:tcPr>
          <w:p w14:paraId="11D15739" w14:textId="77777777" w:rsidR="00961639" w:rsidRDefault="004639CC">
            <w:pPr>
              <w:pStyle w:val="DNCTable"/>
              <w:keepNext/>
            </w:pPr>
            <w:r>
              <w:t>Đăng nhập quản trị</w:t>
            </w:r>
          </w:p>
        </w:tc>
        <w:tc>
          <w:tcPr>
            <w:tcW w:w="2268" w:type="dxa"/>
          </w:tcPr>
          <w:p w14:paraId="270BD9C9" w14:textId="77777777" w:rsidR="00961639" w:rsidRDefault="004639CC">
            <w:pPr>
              <w:pStyle w:val="DNCTable"/>
              <w:keepNext/>
            </w:pPr>
            <w:r>
              <w:t>Sai mật khẩu</w:t>
            </w:r>
          </w:p>
        </w:tc>
        <w:tc>
          <w:tcPr>
            <w:tcW w:w="3005" w:type="dxa"/>
          </w:tcPr>
          <w:p w14:paraId="0CAEC7B8" w14:textId="77777777" w:rsidR="00961639" w:rsidRDefault="004639CC">
            <w:pPr>
              <w:pStyle w:val="DNCTable"/>
              <w:keepNext/>
            </w:pPr>
            <w:r>
              <w:t>Từ chối, thông báo chung không lộ tài khoản</w:t>
            </w:r>
          </w:p>
        </w:tc>
        <w:tc>
          <w:tcPr>
            <w:tcW w:w="1247" w:type="dxa"/>
          </w:tcPr>
          <w:p w14:paraId="28308D33" w14:textId="77777777" w:rsidR="00961639" w:rsidRDefault="004639CC">
            <w:pPr>
              <w:pStyle w:val="DNCTable"/>
              <w:keepNext/>
            </w:pPr>
            <w:r>
              <w:t>Đạt</w:t>
            </w:r>
          </w:p>
        </w:tc>
      </w:tr>
      <w:tr w:rsidR="00961639" w14:paraId="4D66405C" w14:textId="77777777">
        <w:trPr>
          <w:cantSplit/>
          <w:jc w:val="center"/>
        </w:trPr>
        <w:tc>
          <w:tcPr>
            <w:tcW w:w="850" w:type="dxa"/>
          </w:tcPr>
          <w:p w14:paraId="144D7046" w14:textId="77777777" w:rsidR="00961639" w:rsidRDefault="004639CC">
            <w:pPr>
              <w:pStyle w:val="DNCTable"/>
            </w:pPr>
            <w:r>
              <w:t>TC06</w:t>
            </w:r>
          </w:p>
        </w:tc>
        <w:tc>
          <w:tcPr>
            <w:tcW w:w="1701" w:type="dxa"/>
          </w:tcPr>
          <w:p w14:paraId="79D8E70C" w14:textId="77777777" w:rsidR="00961639" w:rsidRDefault="004639CC">
            <w:pPr>
              <w:pStyle w:val="DNCTable"/>
            </w:pPr>
            <w:r>
              <w:t>Quản lý tin tức</w:t>
            </w:r>
          </w:p>
        </w:tc>
        <w:tc>
          <w:tcPr>
            <w:tcW w:w="2268" w:type="dxa"/>
          </w:tcPr>
          <w:p w14:paraId="1124AB5A" w14:textId="77777777" w:rsidR="00961639" w:rsidRDefault="004639CC">
            <w:pPr>
              <w:pStyle w:val="DNCTable"/>
            </w:pPr>
            <w:r>
              <w:t>Thêm tin công khai có ảnh</w:t>
            </w:r>
          </w:p>
        </w:tc>
        <w:tc>
          <w:tcPr>
            <w:tcW w:w="3005" w:type="dxa"/>
          </w:tcPr>
          <w:p w14:paraId="46CE5610" w14:textId="77777777" w:rsidR="00961639" w:rsidRDefault="004639CC">
            <w:pPr>
              <w:pStyle w:val="DNCTable"/>
            </w:pPr>
            <w:r>
              <w:t>Tin hiện ở trang quản trị và trang công khai</w:t>
            </w:r>
          </w:p>
        </w:tc>
        <w:tc>
          <w:tcPr>
            <w:tcW w:w="1247" w:type="dxa"/>
          </w:tcPr>
          <w:p w14:paraId="74C890C1" w14:textId="77777777" w:rsidR="00961639" w:rsidRDefault="004639CC">
            <w:pPr>
              <w:pStyle w:val="DNCTable"/>
            </w:pPr>
            <w:r>
              <w:t>Đạt</w:t>
            </w:r>
          </w:p>
        </w:tc>
      </w:tr>
    </w:tbl>
    <w:p w14:paraId="66BFFA30" w14:textId="77777777" w:rsidR="00961639" w:rsidRDefault="00961639">
      <w:pPr>
        <w:pStyle w:val="DNCTable"/>
        <w:spacing w:after="0"/>
      </w:pPr>
    </w:p>
    <w:p w14:paraId="6DEDEB6F" w14:textId="77777777" w:rsidR="00961639" w:rsidRDefault="004639CC">
      <w:pPr>
        <w:pStyle w:val="Heading3"/>
      </w:pPr>
      <w:bookmarkStart w:id="106" w:name="_Toc241530157"/>
      <w:r>
        <w:t>4.6.2. Kiểm thử bảo mật</w:t>
      </w:r>
      <w:bookmarkEnd w:id="106"/>
    </w:p>
    <w:p w14:paraId="5B6E0605" w14:textId="77777777" w:rsidR="00961639" w:rsidRDefault="004639CC">
      <w:pPr>
        <w:pStyle w:val="TableCaption"/>
      </w:pPr>
      <w:bookmarkStart w:id="107" w:name="_Toc241530186"/>
      <w:r>
        <w:t>Bảng 4.2. Kết quả kiểm thử bảo mật</w:t>
      </w:r>
      <w:bookmarkEnd w:id="107"/>
    </w:p>
    <w:tbl>
      <w:tblPr>
        <w:tblStyle w:val="TableGrid"/>
        <w:tblW w:w="0" w:type="auto"/>
        <w:jc w:val="center"/>
        <w:tblLayout w:type="fixed"/>
        <w:tblLook w:val="04A0" w:firstRow="1" w:lastRow="0" w:firstColumn="1" w:lastColumn="0" w:noHBand="0" w:noVBand="1"/>
      </w:tblPr>
      <w:tblGrid>
        <w:gridCol w:w="964"/>
        <w:gridCol w:w="1587"/>
        <w:gridCol w:w="3685"/>
        <w:gridCol w:w="2835"/>
      </w:tblGrid>
      <w:tr w:rsidR="00961639" w14:paraId="1AAFE89D" w14:textId="77777777">
        <w:trPr>
          <w:cantSplit/>
          <w:tblHeader/>
          <w:jc w:val="center"/>
        </w:trPr>
        <w:tc>
          <w:tcPr>
            <w:tcW w:w="964" w:type="dxa"/>
            <w:shd w:val="clear" w:color="auto" w:fill="D9E2F3"/>
          </w:tcPr>
          <w:p w14:paraId="26E9E208" w14:textId="77777777" w:rsidR="00961639" w:rsidRDefault="004639CC">
            <w:pPr>
              <w:pStyle w:val="DNCTable"/>
              <w:keepNext/>
              <w:jc w:val="center"/>
            </w:pPr>
            <w:r>
              <w:rPr>
                <w:b/>
              </w:rPr>
              <w:t>Mã</w:t>
            </w:r>
          </w:p>
        </w:tc>
        <w:tc>
          <w:tcPr>
            <w:tcW w:w="1587" w:type="dxa"/>
            <w:shd w:val="clear" w:color="auto" w:fill="D9E2F3"/>
          </w:tcPr>
          <w:p w14:paraId="75911C2D" w14:textId="77777777" w:rsidR="00961639" w:rsidRDefault="004639CC">
            <w:pPr>
              <w:pStyle w:val="DNCTable"/>
              <w:keepNext/>
              <w:jc w:val="center"/>
            </w:pPr>
            <w:r>
              <w:rPr>
                <w:b/>
              </w:rPr>
              <w:t>Nội dung</w:t>
            </w:r>
          </w:p>
        </w:tc>
        <w:tc>
          <w:tcPr>
            <w:tcW w:w="3685" w:type="dxa"/>
            <w:shd w:val="clear" w:color="auto" w:fill="D9E2F3"/>
          </w:tcPr>
          <w:p w14:paraId="5AF2F14B" w14:textId="77777777" w:rsidR="00961639" w:rsidRDefault="004639CC">
            <w:pPr>
              <w:pStyle w:val="DNCTable"/>
              <w:keepNext/>
              <w:jc w:val="center"/>
            </w:pPr>
            <w:r>
              <w:rPr>
                <w:b/>
              </w:rPr>
              <w:t>Cách kiểm thử</w:t>
            </w:r>
          </w:p>
        </w:tc>
        <w:tc>
          <w:tcPr>
            <w:tcW w:w="2835" w:type="dxa"/>
            <w:shd w:val="clear" w:color="auto" w:fill="D9E2F3"/>
          </w:tcPr>
          <w:p w14:paraId="351FA955" w14:textId="77777777" w:rsidR="00961639" w:rsidRDefault="004639CC">
            <w:pPr>
              <w:pStyle w:val="DNCTable"/>
              <w:keepNext/>
              <w:jc w:val="center"/>
            </w:pPr>
            <w:r>
              <w:rPr>
                <w:b/>
              </w:rPr>
              <w:t>Kết quả</w:t>
            </w:r>
          </w:p>
        </w:tc>
      </w:tr>
      <w:tr w:rsidR="00961639" w14:paraId="00567936" w14:textId="77777777">
        <w:trPr>
          <w:cantSplit/>
          <w:jc w:val="center"/>
        </w:trPr>
        <w:tc>
          <w:tcPr>
            <w:tcW w:w="964" w:type="dxa"/>
          </w:tcPr>
          <w:p w14:paraId="697B947E" w14:textId="77777777" w:rsidR="00961639" w:rsidRDefault="004639CC">
            <w:pPr>
              <w:pStyle w:val="DNCTable"/>
              <w:keepNext/>
            </w:pPr>
            <w:r>
              <w:t>SEC01</w:t>
            </w:r>
          </w:p>
        </w:tc>
        <w:tc>
          <w:tcPr>
            <w:tcW w:w="1587" w:type="dxa"/>
          </w:tcPr>
          <w:p w14:paraId="44FC8E39" w14:textId="77777777" w:rsidR="00961639" w:rsidRDefault="004639CC">
            <w:pPr>
              <w:pStyle w:val="DNCTable"/>
              <w:keepNext/>
            </w:pPr>
            <w:r>
              <w:t>CSRF</w:t>
            </w:r>
          </w:p>
        </w:tc>
        <w:tc>
          <w:tcPr>
            <w:tcW w:w="3685" w:type="dxa"/>
          </w:tcPr>
          <w:p w14:paraId="27E9027E" w14:textId="77777777" w:rsidR="00961639" w:rsidRDefault="004639CC">
            <w:pPr>
              <w:pStyle w:val="DNCTable"/>
              <w:keepNext/>
            </w:pPr>
            <w:r>
              <w:t>Gửi form không có hoặc sai token</w:t>
            </w:r>
          </w:p>
        </w:tc>
        <w:tc>
          <w:tcPr>
            <w:tcW w:w="2835" w:type="dxa"/>
          </w:tcPr>
          <w:p w14:paraId="311150D3" w14:textId="77777777" w:rsidR="00961639" w:rsidRDefault="004639CC">
            <w:pPr>
              <w:pStyle w:val="DNCTable"/>
              <w:keepNext/>
            </w:pPr>
            <w:r>
              <w:t>Đạt: trả 403, không tạo bản ghi</w:t>
            </w:r>
          </w:p>
        </w:tc>
      </w:tr>
      <w:tr w:rsidR="00961639" w14:paraId="651A113D" w14:textId="77777777">
        <w:trPr>
          <w:cantSplit/>
          <w:jc w:val="center"/>
        </w:trPr>
        <w:tc>
          <w:tcPr>
            <w:tcW w:w="964" w:type="dxa"/>
          </w:tcPr>
          <w:p w14:paraId="1074B5D5" w14:textId="77777777" w:rsidR="00961639" w:rsidRDefault="004639CC">
            <w:pPr>
              <w:pStyle w:val="DNCTable"/>
            </w:pPr>
            <w:r>
              <w:t>SEC02</w:t>
            </w:r>
          </w:p>
        </w:tc>
        <w:tc>
          <w:tcPr>
            <w:tcW w:w="1587" w:type="dxa"/>
          </w:tcPr>
          <w:p w14:paraId="68705C1C" w14:textId="77777777" w:rsidR="00961639" w:rsidRDefault="004639CC">
            <w:pPr>
              <w:pStyle w:val="DNCTable"/>
            </w:pPr>
            <w:r>
              <w:t>XSS</w:t>
            </w:r>
          </w:p>
        </w:tc>
        <w:tc>
          <w:tcPr>
            <w:tcW w:w="3685" w:type="dxa"/>
          </w:tcPr>
          <w:p w14:paraId="398A7B11" w14:textId="77777777" w:rsidR="00961639" w:rsidRDefault="004639CC">
            <w:pPr>
              <w:pStyle w:val="DNCTable"/>
            </w:pPr>
            <w:r>
              <w:t>Nhập &lt;script&gt;alert(</w:t>
            </w:r>
            <w:proofErr w:type="gramStart"/>
            <w:r>
              <w:t>1)&lt;</w:t>
            </w:r>
            <w:proofErr w:type="gramEnd"/>
            <w:r>
              <w:t>/script&gt; vào họ tên, tiêu đề</w:t>
            </w:r>
          </w:p>
        </w:tc>
        <w:tc>
          <w:tcPr>
            <w:tcW w:w="2835" w:type="dxa"/>
          </w:tcPr>
          <w:p w14:paraId="109FFF83" w14:textId="77777777" w:rsidR="00961639" w:rsidRDefault="004639CC">
            <w:pPr>
              <w:pStyle w:val="DNCTable"/>
            </w:pPr>
            <w:r>
              <w:t>Đạt: hiển thị dạng văn bản</w:t>
            </w:r>
          </w:p>
        </w:tc>
      </w:tr>
      <w:tr w:rsidR="00961639" w14:paraId="7B58E94E" w14:textId="77777777">
        <w:trPr>
          <w:cantSplit/>
          <w:jc w:val="center"/>
        </w:trPr>
        <w:tc>
          <w:tcPr>
            <w:tcW w:w="964" w:type="dxa"/>
          </w:tcPr>
          <w:p w14:paraId="34144A65" w14:textId="77777777" w:rsidR="00961639" w:rsidRDefault="004639CC">
            <w:pPr>
              <w:pStyle w:val="DNCTable"/>
            </w:pPr>
            <w:r>
              <w:t>SEC03</w:t>
            </w:r>
          </w:p>
        </w:tc>
        <w:tc>
          <w:tcPr>
            <w:tcW w:w="1587" w:type="dxa"/>
          </w:tcPr>
          <w:p w14:paraId="0976DA7D" w14:textId="77777777" w:rsidR="00961639" w:rsidRDefault="004639CC">
            <w:pPr>
              <w:pStyle w:val="DNCTable"/>
            </w:pPr>
            <w:r>
              <w:t>SQL injection</w:t>
            </w:r>
          </w:p>
        </w:tc>
        <w:tc>
          <w:tcPr>
            <w:tcW w:w="3685" w:type="dxa"/>
          </w:tcPr>
          <w:p w14:paraId="2FA8A010" w14:textId="77777777" w:rsidR="00961639" w:rsidRDefault="004639CC">
            <w:pPr>
              <w:pStyle w:val="DNCTable"/>
            </w:pPr>
            <w:r>
              <w:t>Nhập ' OR 1=1 -- vào tham số tìm kiếm, phân trang, slug</w:t>
            </w:r>
          </w:p>
        </w:tc>
        <w:tc>
          <w:tcPr>
            <w:tcW w:w="2835" w:type="dxa"/>
          </w:tcPr>
          <w:p w14:paraId="7311578E" w14:textId="77777777" w:rsidR="00961639" w:rsidRDefault="004639CC">
            <w:pPr>
              <w:pStyle w:val="DNCTable"/>
            </w:pPr>
            <w:r>
              <w:t>Đạt: không lỗi, không lộ dữ liệu</w:t>
            </w:r>
          </w:p>
        </w:tc>
      </w:tr>
      <w:tr w:rsidR="00961639" w14:paraId="6FD2BD8D" w14:textId="77777777">
        <w:trPr>
          <w:cantSplit/>
          <w:jc w:val="center"/>
        </w:trPr>
        <w:tc>
          <w:tcPr>
            <w:tcW w:w="964" w:type="dxa"/>
          </w:tcPr>
          <w:p w14:paraId="1CFB45F5" w14:textId="77777777" w:rsidR="00961639" w:rsidRDefault="004639CC">
            <w:pPr>
              <w:pStyle w:val="DNCTable"/>
            </w:pPr>
            <w:r>
              <w:t>SEC04</w:t>
            </w:r>
          </w:p>
        </w:tc>
        <w:tc>
          <w:tcPr>
            <w:tcW w:w="1587" w:type="dxa"/>
          </w:tcPr>
          <w:p w14:paraId="6EB77BC7" w14:textId="77777777" w:rsidR="00961639" w:rsidRDefault="004639CC">
            <w:pPr>
              <w:pStyle w:val="DNCTable"/>
            </w:pPr>
            <w:r>
              <w:t>Tải tệp</w:t>
            </w:r>
          </w:p>
        </w:tc>
        <w:tc>
          <w:tcPr>
            <w:tcW w:w="3685" w:type="dxa"/>
          </w:tcPr>
          <w:p w14:paraId="10146ED7" w14:textId="77777777" w:rsidR="00961639" w:rsidRDefault="004639CC">
            <w:pPr>
              <w:pStyle w:val="DNCTable"/>
            </w:pPr>
            <w:r>
              <w:t>Tải shell.php, shell.php.png, ảnh chứa mã PHP</w:t>
            </w:r>
          </w:p>
        </w:tc>
        <w:tc>
          <w:tcPr>
            <w:tcW w:w="2835" w:type="dxa"/>
          </w:tcPr>
          <w:p w14:paraId="7AECF728" w14:textId="77777777" w:rsidR="00961639" w:rsidRDefault="004639CC">
            <w:pPr>
              <w:pStyle w:val="DNCTable"/>
            </w:pPr>
            <w:r>
              <w:t>Đạt: bị từ chối hoặc không thực thi</w:t>
            </w:r>
          </w:p>
        </w:tc>
      </w:tr>
      <w:tr w:rsidR="00961639" w14:paraId="1E02A364" w14:textId="77777777">
        <w:trPr>
          <w:cantSplit/>
          <w:jc w:val="center"/>
        </w:trPr>
        <w:tc>
          <w:tcPr>
            <w:tcW w:w="964" w:type="dxa"/>
          </w:tcPr>
          <w:p w14:paraId="02BECC87" w14:textId="77777777" w:rsidR="00961639" w:rsidRDefault="004639CC">
            <w:pPr>
              <w:pStyle w:val="DNCTable"/>
              <w:keepNext/>
            </w:pPr>
            <w:r>
              <w:t>SEC05</w:t>
            </w:r>
          </w:p>
        </w:tc>
        <w:tc>
          <w:tcPr>
            <w:tcW w:w="1587" w:type="dxa"/>
          </w:tcPr>
          <w:p w14:paraId="6CB905B9" w14:textId="77777777" w:rsidR="00961639" w:rsidRDefault="004639CC">
            <w:pPr>
              <w:pStyle w:val="DNCTable"/>
              <w:keepNext/>
            </w:pPr>
            <w:r>
              <w:t>Bảo vệ /admin</w:t>
            </w:r>
          </w:p>
        </w:tc>
        <w:tc>
          <w:tcPr>
            <w:tcW w:w="3685" w:type="dxa"/>
          </w:tcPr>
          <w:p w14:paraId="111D6A45" w14:textId="77777777" w:rsidR="00961639" w:rsidRDefault="004639CC">
            <w:pPr>
              <w:pStyle w:val="DNCTable"/>
              <w:keepNext/>
            </w:pPr>
            <w:r>
              <w:t>Truy cập 12 đường dẫn quản trị khi chưa đăng nhập</w:t>
            </w:r>
          </w:p>
        </w:tc>
        <w:tc>
          <w:tcPr>
            <w:tcW w:w="2835" w:type="dxa"/>
          </w:tcPr>
          <w:p w14:paraId="30829E60" w14:textId="77777777" w:rsidR="00961639" w:rsidRDefault="004639CC">
            <w:pPr>
              <w:pStyle w:val="DNCTable"/>
              <w:keepNext/>
            </w:pPr>
            <w:r>
              <w:t>Đạt: chuyển về trang đăng nhập</w:t>
            </w:r>
          </w:p>
        </w:tc>
      </w:tr>
      <w:tr w:rsidR="00961639" w14:paraId="30455695" w14:textId="77777777">
        <w:trPr>
          <w:cantSplit/>
          <w:jc w:val="center"/>
        </w:trPr>
        <w:tc>
          <w:tcPr>
            <w:tcW w:w="964" w:type="dxa"/>
          </w:tcPr>
          <w:p w14:paraId="6642F6FD" w14:textId="77777777" w:rsidR="00961639" w:rsidRDefault="004639CC">
            <w:pPr>
              <w:pStyle w:val="DNCTable"/>
            </w:pPr>
            <w:r>
              <w:t>SEC06</w:t>
            </w:r>
          </w:p>
        </w:tc>
        <w:tc>
          <w:tcPr>
            <w:tcW w:w="1587" w:type="dxa"/>
          </w:tcPr>
          <w:p w14:paraId="320A2293" w14:textId="77777777" w:rsidR="00961639" w:rsidRDefault="004639CC">
            <w:pPr>
              <w:pStyle w:val="DNCTable"/>
            </w:pPr>
            <w:r>
              <w:t>Mật khẩu</w:t>
            </w:r>
          </w:p>
        </w:tc>
        <w:tc>
          <w:tcPr>
            <w:tcW w:w="3685" w:type="dxa"/>
          </w:tcPr>
          <w:p w14:paraId="49DD3300" w14:textId="77777777" w:rsidR="00961639" w:rsidRDefault="004639CC">
            <w:pPr>
              <w:pStyle w:val="DNCTable"/>
            </w:pPr>
            <w:r>
              <w:t>Kiểm tra cột mat_khau trong CSDL</w:t>
            </w:r>
          </w:p>
        </w:tc>
        <w:tc>
          <w:tcPr>
            <w:tcW w:w="2835" w:type="dxa"/>
          </w:tcPr>
          <w:p w14:paraId="45FA596C" w14:textId="77777777" w:rsidR="00961639" w:rsidRDefault="004639CC">
            <w:pPr>
              <w:pStyle w:val="DNCTable"/>
            </w:pPr>
            <w:r>
              <w:t>Đạt: băm bcrypt, dài 60 ký tự</w:t>
            </w:r>
          </w:p>
        </w:tc>
      </w:tr>
    </w:tbl>
    <w:p w14:paraId="6F175D81" w14:textId="77777777" w:rsidR="00961639" w:rsidRDefault="00961639">
      <w:pPr>
        <w:pStyle w:val="DNCTable"/>
        <w:spacing w:after="0"/>
      </w:pPr>
    </w:p>
    <w:p w14:paraId="6E6B13B9" w14:textId="77777777" w:rsidR="00961639" w:rsidRDefault="004639CC">
      <w:pPr>
        <w:pStyle w:val="Heading3"/>
      </w:pPr>
      <w:bookmarkStart w:id="108" w:name="_Toc241530158"/>
      <w:r>
        <w:lastRenderedPageBreak/>
        <w:t>4.6.3. Kiểm thử luồng nghiệp vụ</w:t>
      </w:r>
      <w:bookmarkEnd w:id="108"/>
    </w:p>
    <w:p w14:paraId="1CE095C6" w14:textId="77777777" w:rsidR="00961639" w:rsidRDefault="004639CC">
      <w:pPr>
        <w:pStyle w:val="TableCaption"/>
      </w:pPr>
      <w:bookmarkStart w:id="109" w:name="_Toc241530187"/>
      <w:r>
        <w:t>Bảng 4.3. Kết quả kiểm thử luồng nghiệp vụ</w:t>
      </w:r>
      <w:bookmarkEnd w:id="109"/>
    </w:p>
    <w:tbl>
      <w:tblPr>
        <w:tblStyle w:val="TableGrid"/>
        <w:tblW w:w="0" w:type="auto"/>
        <w:jc w:val="center"/>
        <w:tblLayout w:type="fixed"/>
        <w:tblLook w:val="04A0" w:firstRow="1" w:lastRow="0" w:firstColumn="1" w:lastColumn="0" w:noHBand="0" w:noVBand="1"/>
      </w:tblPr>
      <w:tblGrid>
        <w:gridCol w:w="850"/>
        <w:gridCol w:w="6803"/>
        <w:gridCol w:w="1417"/>
      </w:tblGrid>
      <w:tr w:rsidR="00961639" w14:paraId="03F65D3B" w14:textId="77777777">
        <w:trPr>
          <w:cantSplit/>
          <w:tblHeader/>
          <w:jc w:val="center"/>
        </w:trPr>
        <w:tc>
          <w:tcPr>
            <w:tcW w:w="850" w:type="dxa"/>
            <w:shd w:val="clear" w:color="auto" w:fill="D9E2F3"/>
          </w:tcPr>
          <w:p w14:paraId="6EDE8041" w14:textId="77777777" w:rsidR="00961639" w:rsidRDefault="004639CC">
            <w:pPr>
              <w:pStyle w:val="DNCTable"/>
              <w:keepNext/>
              <w:jc w:val="center"/>
            </w:pPr>
            <w:r>
              <w:rPr>
                <w:b/>
              </w:rPr>
              <w:t>Mã</w:t>
            </w:r>
          </w:p>
        </w:tc>
        <w:tc>
          <w:tcPr>
            <w:tcW w:w="6803" w:type="dxa"/>
            <w:shd w:val="clear" w:color="auto" w:fill="D9E2F3"/>
          </w:tcPr>
          <w:p w14:paraId="68EB27B6" w14:textId="77777777" w:rsidR="00961639" w:rsidRDefault="004639CC">
            <w:pPr>
              <w:pStyle w:val="DNCTable"/>
              <w:keepNext/>
              <w:jc w:val="center"/>
            </w:pPr>
            <w:r>
              <w:rPr>
                <w:b/>
              </w:rPr>
              <w:t>Luồng nghiệp vụ</w:t>
            </w:r>
          </w:p>
        </w:tc>
        <w:tc>
          <w:tcPr>
            <w:tcW w:w="1417" w:type="dxa"/>
            <w:shd w:val="clear" w:color="auto" w:fill="D9E2F3"/>
          </w:tcPr>
          <w:p w14:paraId="205F52C0" w14:textId="77777777" w:rsidR="00961639" w:rsidRDefault="004639CC">
            <w:pPr>
              <w:pStyle w:val="DNCTable"/>
              <w:keepNext/>
              <w:jc w:val="center"/>
            </w:pPr>
            <w:r>
              <w:rPr>
                <w:b/>
              </w:rPr>
              <w:t>Kết quả</w:t>
            </w:r>
          </w:p>
        </w:tc>
      </w:tr>
      <w:tr w:rsidR="00961639" w14:paraId="61B17417" w14:textId="77777777">
        <w:trPr>
          <w:cantSplit/>
          <w:jc w:val="center"/>
        </w:trPr>
        <w:tc>
          <w:tcPr>
            <w:tcW w:w="850" w:type="dxa"/>
          </w:tcPr>
          <w:p w14:paraId="1D634CDE" w14:textId="77777777" w:rsidR="00961639" w:rsidRDefault="004639CC">
            <w:pPr>
              <w:pStyle w:val="DNCTable"/>
              <w:keepNext/>
            </w:pPr>
            <w:r>
              <w:t>E1</w:t>
            </w:r>
          </w:p>
        </w:tc>
        <w:tc>
          <w:tcPr>
            <w:tcW w:w="6803" w:type="dxa"/>
          </w:tcPr>
          <w:p w14:paraId="0588AF7A" w14:textId="77777777" w:rsidR="00961639" w:rsidRDefault="004639CC">
            <w:pPr>
              <w:pStyle w:val="DNCTable"/>
              <w:keepNext/>
            </w:pPr>
            <w:r>
              <w:t>Gửi đăng ký → quản trị đổi trạng thái, ghi chú → xóa hồ sơ kèm tệp học bạ</w:t>
            </w:r>
          </w:p>
        </w:tc>
        <w:tc>
          <w:tcPr>
            <w:tcW w:w="1417" w:type="dxa"/>
          </w:tcPr>
          <w:p w14:paraId="67C09217" w14:textId="77777777" w:rsidR="00961639" w:rsidRDefault="004639CC">
            <w:pPr>
              <w:pStyle w:val="DNCTable"/>
              <w:keepNext/>
            </w:pPr>
            <w:r>
              <w:t>Đạt</w:t>
            </w:r>
          </w:p>
        </w:tc>
      </w:tr>
      <w:tr w:rsidR="00961639" w14:paraId="1FB977C0" w14:textId="77777777">
        <w:trPr>
          <w:cantSplit/>
          <w:jc w:val="center"/>
        </w:trPr>
        <w:tc>
          <w:tcPr>
            <w:tcW w:w="850" w:type="dxa"/>
          </w:tcPr>
          <w:p w14:paraId="6FBF7A3B" w14:textId="77777777" w:rsidR="00961639" w:rsidRDefault="004639CC">
            <w:pPr>
              <w:pStyle w:val="DNCTable"/>
              <w:keepNext/>
            </w:pPr>
            <w:r>
              <w:t>E2</w:t>
            </w:r>
          </w:p>
        </w:tc>
        <w:tc>
          <w:tcPr>
            <w:tcW w:w="6803" w:type="dxa"/>
          </w:tcPr>
          <w:p w14:paraId="1FC12E82" w14:textId="77777777" w:rsidR="00961639" w:rsidRDefault="004639CC">
            <w:pPr>
              <w:pStyle w:val="DNCTable"/>
              <w:keepNext/>
            </w:pPr>
            <w:r>
              <w:t>Tin công khai có ảnh → chuyển nháp (ẩn khỏi trang công khai) → xóa kèm ảnh</w:t>
            </w:r>
          </w:p>
        </w:tc>
        <w:tc>
          <w:tcPr>
            <w:tcW w:w="1417" w:type="dxa"/>
          </w:tcPr>
          <w:p w14:paraId="5121FB7B" w14:textId="77777777" w:rsidR="00961639" w:rsidRDefault="004639CC">
            <w:pPr>
              <w:pStyle w:val="DNCTable"/>
              <w:keepNext/>
            </w:pPr>
            <w:r>
              <w:t>Đạt</w:t>
            </w:r>
          </w:p>
        </w:tc>
      </w:tr>
      <w:tr w:rsidR="00961639" w14:paraId="7D785333" w14:textId="77777777">
        <w:trPr>
          <w:cantSplit/>
          <w:jc w:val="center"/>
        </w:trPr>
        <w:tc>
          <w:tcPr>
            <w:tcW w:w="850" w:type="dxa"/>
          </w:tcPr>
          <w:p w14:paraId="2933C0F7" w14:textId="77777777" w:rsidR="00961639" w:rsidRDefault="004639CC">
            <w:pPr>
              <w:pStyle w:val="DNCTable"/>
              <w:keepNext/>
            </w:pPr>
            <w:r>
              <w:t>E3</w:t>
            </w:r>
          </w:p>
        </w:tc>
        <w:tc>
          <w:tcPr>
            <w:tcW w:w="6803" w:type="dxa"/>
          </w:tcPr>
          <w:p w14:paraId="417E90C2" w14:textId="77777777" w:rsidR="00961639" w:rsidRDefault="004639CC">
            <w:pPr>
              <w:pStyle w:val="DNCTable"/>
              <w:keepNext/>
            </w:pPr>
            <w:r>
              <w:t>Ẩn chương trình → mất khỏi trang công khai và form đăng ký → hiện lại</w:t>
            </w:r>
          </w:p>
        </w:tc>
        <w:tc>
          <w:tcPr>
            <w:tcW w:w="1417" w:type="dxa"/>
          </w:tcPr>
          <w:p w14:paraId="2F8431D4" w14:textId="77777777" w:rsidR="00961639" w:rsidRDefault="004639CC">
            <w:pPr>
              <w:pStyle w:val="DNCTable"/>
              <w:keepNext/>
            </w:pPr>
            <w:r>
              <w:t>Đạt</w:t>
            </w:r>
          </w:p>
        </w:tc>
      </w:tr>
      <w:tr w:rsidR="00961639" w14:paraId="5D7B1AFB" w14:textId="77777777">
        <w:trPr>
          <w:cantSplit/>
          <w:jc w:val="center"/>
        </w:trPr>
        <w:tc>
          <w:tcPr>
            <w:tcW w:w="850" w:type="dxa"/>
          </w:tcPr>
          <w:p w14:paraId="0C1CCCC8" w14:textId="77777777" w:rsidR="00961639" w:rsidRDefault="004639CC">
            <w:pPr>
              <w:pStyle w:val="DNCTable"/>
            </w:pPr>
            <w:r>
              <w:t>E4</w:t>
            </w:r>
          </w:p>
        </w:tc>
        <w:tc>
          <w:tcPr>
            <w:tcW w:w="6803" w:type="dxa"/>
          </w:tcPr>
          <w:p w14:paraId="47E8D4DF" w14:textId="77777777" w:rsidR="00961639" w:rsidRDefault="004639CC">
            <w:pPr>
              <w:pStyle w:val="DNCTable"/>
            </w:pPr>
            <w:r>
              <w:t>Biên tập viên truy cập Cài đặt, Tài khoản → bị từ chối (403)</w:t>
            </w:r>
          </w:p>
        </w:tc>
        <w:tc>
          <w:tcPr>
            <w:tcW w:w="1417" w:type="dxa"/>
          </w:tcPr>
          <w:p w14:paraId="4A3B3C0A" w14:textId="77777777" w:rsidR="00961639" w:rsidRDefault="004639CC">
            <w:pPr>
              <w:pStyle w:val="DNCTable"/>
            </w:pPr>
            <w:r>
              <w:t>Đạt</w:t>
            </w:r>
          </w:p>
        </w:tc>
      </w:tr>
    </w:tbl>
    <w:p w14:paraId="56C6F6BC" w14:textId="77777777" w:rsidR="00961639" w:rsidRDefault="00961639">
      <w:pPr>
        <w:pStyle w:val="DNCTable"/>
        <w:spacing w:after="0"/>
      </w:pPr>
    </w:p>
    <w:p w14:paraId="29F46530" w14:textId="77777777" w:rsidR="00961639" w:rsidRDefault="004639CC">
      <w:pPr>
        <w:pStyle w:val="Heading2"/>
      </w:pPr>
      <w:bookmarkStart w:id="110" w:name="_Toc241530159"/>
      <w:r>
        <w:t>4.7. Đánh giá kết quả</w:t>
      </w:r>
      <w:bookmarkEnd w:id="110"/>
    </w:p>
    <w:p w14:paraId="1FDAA294" w14:textId="77777777" w:rsidR="00961639" w:rsidRDefault="004639CC">
      <w:pPr>
        <w:pStyle w:val="TableCaption"/>
      </w:pPr>
      <w:bookmarkStart w:id="111" w:name="_Toc241530188"/>
      <w:r>
        <w:t>Bảng 4.4. Đối chiếu kết quả với yêu cầu</w:t>
      </w:r>
      <w:bookmarkEnd w:id="111"/>
    </w:p>
    <w:tbl>
      <w:tblPr>
        <w:tblStyle w:val="TableGrid"/>
        <w:tblW w:w="0" w:type="auto"/>
        <w:jc w:val="center"/>
        <w:tblLayout w:type="fixed"/>
        <w:tblLook w:val="04A0" w:firstRow="1" w:lastRow="0" w:firstColumn="1" w:lastColumn="0" w:noHBand="0" w:noVBand="1"/>
      </w:tblPr>
      <w:tblGrid>
        <w:gridCol w:w="1134"/>
        <w:gridCol w:w="5102"/>
        <w:gridCol w:w="2835"/>
      </w:tblGrid>
      <w:tr w:rsidR="00961639" w14:paraId="1688062D" w14:textId="77777777">
        <w:trPr>
          <w:cantSplit/>
          <w:tblHeader/>
          <w:jc w:val="center"/>
        </w:trPr>
        <w:tc>
          <w:tcPr>
            <w:tcW w:w="1134" w:type="dxa"/>
            <w:shd w:val="clear" w:color="auto" w:fill="D9E2F3"/>
          </w:tcPr>
          <w:p w14:paraId="219BCDD3" w14:textId="77777777" w:rsidR="00961639" w:rsidRDefault="004639CC">
            <w:pPr>
              <w:pStyle w:val="DNCTable"/>
              <w:keepNext/>
              <w:jc w:val="center"/>
            </w:pPr>
            <w:r>
              <w:rPr>
                <w:b/>
              </w:rPr>
              <w:t>Mã</w:t>
            </w:r>
          </w:p>
        </w:tc>
        <w:tc>
          <w:tcPr>
            <w:tcW w:w="5102" w:type="dxa"/>
            <w:shd w:val="clear" w:color="auto" w:fill="D9E2F3"/>
          </w:tcPr>
          <w:p w14:paraId="7133EB1F" w14:textId="77777777" w:rsidR="00961639" w:rsidRDefault="004639CC">
            <w:pPr>
              <w:pStyle w:val="DNCTable"/>
              <w:keepNext/>
              <w:jc w:val="center"/>
            </w:pPr>
            <w:r>
              <w:rPr>
                <w:b/>
              </w:rPr>
              <w:t>Chức năng</w:t>
            </w:r>
          </w:p>
        </w:tc>
        <w:tc>
          <w:tcPr>
            <w:tcW w:w="2835" w:type="dxa"/>
            <w:shd w:val="clear" w:color="auto" w:fill="D9E2F3"/>
          </w:tcPr>
          <w:p w14:paraId="6FCFEB6F" w14:textId="77777777" w:rsidR="00961639" w:rsidRDefault="004639CC">
            <w:pPr>
              <w:pStyle w:val="DNCTable"/>
              <w:keepNext/>
              <w:jc w:val="center"/>
            </w:pPr>
            <w:r>
              <w:rPr>
                <w:b/>
              </w:rPr>
              <w:t>Kết quả</w:t>
            </w:r>
          </w:p>
        </w:tc>
      </w:tr>
      <w:tr w:rsidR="00961639" w14:paraId="789B5811" w14:textId="77777777">
        <w:trPr>
          <w:cantSplit/>
          <w:jc w:val="center"/>
        </w:trPr>
        <w:tc>
          <w:tcPr>
            <w:tcW w:w="1134" w:type="dxa"/>
          </w:tcPr>
          <w:p w14:paraId="7B61A1C5" w14:textId="77777777" w:rsidR="00961639" w:rsidRDefault="004639CC">
            <w:pPr>
              <w:pStyle w:val="DNCTable"/>
              <w:keepNext/>
            </w:pPr>
            <w:r>
              <w:t>F01</w:t>
            </w:r>
          </w:p>
        </w:tc>
        <w:tc>
          <w:tcPr>
            <w:tcW w:w="5102" w:type="dxa"/>
          </w:tcPr>
          <w:p w14:paraId="6B87EFF6" w14:textId="77777777" w:rsidR="00961639" w:rsidRDefault="004639CC">
            <w:pPr>
              <w:pStyle w:val="DNCTable"/>
              <w:keepNext/>
            </w:pPr>
            <w:r>
              <w:t>Giới thiệu trường</w:t>
            </w:r>
          </w:p>
        </w:tc>
        <w:tc>
          <w:tcPr>
            <w:tcW w:w="2835" w:type="dxa"/>
          </w:tcPr>
          <w:p w14:paraId="590D91B3" w14:textId="77777777" w:rsidR="00961639" w:rsidRDefault="004639CC">
            <w:pPr>
              <w:pStyle w:val="DNCTable"/>
              <w:keepNext/>
            </w:pPr>
            <w:r>
              <w:t>Hoàn thành</w:t>
            </w:r>
          </w:p>
        </w:tc>
      </w:tr>
      <w:tr w:rsidR="00961639" w14:paraId="508C81BC" w14:textId="77777777">
        <w:trPr>
          <w:cantSplit/>
          <w:jc w:val="center"/>
        </w:trPr>
        <w:tc>
          <w:tcPr>
            <w:tcW w:w="1134" w:type="dxa"/>
          </w:tcPr>
          <w:p w14:paraId="7A8E6E6C" w14:textId="77777777" w:rsidR="00961639" w:rsidRDefault="004639CC">
            <w:pPr>
              <w:pStyle w:val="DNCTable"/>
            </w:pPr>
            <w:r>
              <w:t>F02</w:t>
            </w:r>
          </w:p>
        </w:tc>
        <w:tc>
          <w:tcPr>
            <w:tcW w:w="5102" w:type="dxa"/>
          </w:tcPr>
          <w:p w14:paraId="452F14F4" w14:textId="77777777" w:rsidR="00961639" w:rsidRDefault="004639CC">
            <w:pPr>
              <w:pStyle w:val="DNCTable"/>
            </w:pPr>
            <w:r>
              <w:t>Thư viện hình ảnh</w:t>
            </w:r>
          </w:p>
        </w:tc>
        <w:tc>
          <w:tcPr>
            <w:tcW w:w="2835" w:type="dxa"/>
          </w:tcPr>
          <w:p w14:paraId="3A43A7E3" w14:textId="77777777" w:rsidR="00961639" w:rsidRDefault="004639CC">
            <w:pPr>
              <w:pStyle w:val="DNCTable"/>
            </w:pPr>
            <w:r>
              <w:t>Hoàn thành</w:t>
            </w:r>
          </w:p>
        </w:tc>
      </w:tr>
      <w:tr w:rsidR="00961639" w14:paraId="7199D11B" w14:textId="77777777">
        <w:trPr>
          <w:cantSplit/>
          <w:jc w:val="center"/>
        </w:trPr>
        <w:tc>
          <w:tcPr>
            <w:tcW w:w="1134" w:type="dxa"/>
          </w:tcPr>
          <w:p w14:paraId="3959F412" w14:textId="77777777" w:rsidR="00961639" w:rsidRDefault="004639CC">
            <w:pPr>
              <w:pStyle w:val="DNCTable"/>
            </w:pPr>
            <w:r>
              <w:t>F03</w:t>
            </w:r>
          </w:p>
        </w:tc>
        <w:tc>
          <w:tcPr>
            <w:tcW w:w="5102" w:type="dxa"/>
          </w:tcPr>
          <w:p w14:paraId="4AF52A29" w14:textId="77777777" w:rsidR="00961639" w:rsidRDefault="004639CC">
            <w:pPr>
              <w:pStyle w:val="DNCTable"/>
            </w:pPr>
            <w:r>
              <w:t>Chương trình đào tạo</w:t>
            </w:r>
          </w:p>
        </w:tc>
        <w:tc>
          <w:tcPr>
            <w:tcW w:w="2835" w:type="dxa"/>
          </w:tcPr>
          <w:p w14:paraId="3A5F35A5" w14:textId="77777777" w:rsidR="00961639" w:rsidRDefault="004639CC">
            <w:pPr>
              <w:pStyle w:val="DNCTable"/>
            </w:pPr>
            <w:r>
              <w:t>Hoàn thành</w:t>
            </w:r>
          </w:p>
        </w:tc>
      </w:tr>
      <w:tr w:rsidR="00961639" w14:paraId="2A04AECA" w14:textId="77777777">
        <w:trPr>
          <w:cantSplit/>
          <w:jc w:val="center"/>
        </w:trPr>
        <w:tc>
          <w:tcPr>
            <w:tcW w:w="1134" w:type="dxa"/>
          </w:tcPr>
          <w:p w14:paraId="34F7F4AB" w14:textId="77777777" w:rsidR="00961639" w:rsidRDefault="004639CC">
            <w:pPr>
              <w:pStyle w:val="DNCTable"/>
            </w:pPr>
            <w:r>
              <w:t>F04</w:t>
            </w:r>
          </w:p>
        </w:tc>
        <w:tc>
          <w:tcPr>
            <w:tcW w:w="5102" w:type="dxa"/>
          </w:tcPr>
          <w:p w14:paraId="27720157" w14:textId="77777777" w:rsidR="00961639" w:rsidRDefault="004639CC">
            <w:pPr>
              <w:pStyle w:val="DNCTable"/>
            </w:pPr>
            <w:r>
              <w:t>Tin tức – hoạt động</w:t>
            </w:r>
          </w:p>
        </w:tc>
        <w:tc>
          <w:tcPr>
            <w:tcW w:w="2835" w:type="dxa"/>
          </w:tcPr>
          <w:p w14:paraId="5BAA2971" w14:textId="77777777" w:rsidR="00961639" w:rsidRDefault="004639CC">
            <w:pPr>
              <w:pStyle w:val="DNCTable"/>
            </w:pPr>
            <w:r>
              <w:t>Hoàn thành</w:t>
            </w:r>
          </w:p>
        </w:tc>
      </w:tr>
      <w:tr w:rsidR="00961639" w14:paraId="2E271A45" w14:textId="77777777">
        <w:trPr>
          <w:cantSplit/>
          <w:jc w:val="center"/>
        </w:trPr>
        <w:tc>
          <w:tcPr>
            <w:tcW w:w="1134" w:type="dxa"/>
          </w:tcPr>
          <w:p w14:paraId="10B253F4" w14:textId="77777777" w:rsidR="00961639" w:rsidRDefault="004639CC">
            <w:pPr>
              <w:pStyle w:val="DNCTable"/>
              <w:keepNext/>
            </w:pPr>
            <w:r>
              <w:t>F05</w:t>
            </w:r>
          </w:p>
        </w:tc>
        <w:tc>
          <w:tcPr>
            <w:tcW w:w="5102" w:type="dxa"/>
          </w:tcPr>
          <w:p w14:paraId="244B5F94" w14:textId="77777777" w:rsidR="00961639" w:rsidRDefault="004639CC">
            <w:pPr>
              <w:pStyle w:val="DNCTable"/>
              <w:keepNext/>
            </w:pPr>
            <w:r>
              <w:t>Đăng ký nhập học</w:t>
            </w:r>
          </w:p>
        </w:tc>
        <w:tc>
          <w:tcPr>
            <w:tcW w:w="2835" w:type="dxa"/>
          </w:tcPr>
          <w:p w14:paraId="7A9E837C" w14:textId="77777777" w:rsidR="00961639" w:rsidRDefault="004639CC">
            <w:pPr>
              <w:pStyle w:val="DNCTable"/>
              <w:keepNext/>
            </w:pPr>
            <w:r>
              <w:t>Hoàn thành</w:t>
            </w:r>
          </w:p>
        </w:tc>
      </w:tr>
      <w:tr w:rsidR="00961639" w14:paraId="059F9698" w14:textId="77777777">
        <w:trPr>
          <w:cantSplit/>
          <w:jc w:val="center"/>
        </w:trPr>
        <w:tc>
          <w:tcPr>
            <w:tcW w:w="1134" w:type="dxa"/>
          </w:tcPr>
          <w:p w14:paraId="2D278409" w14:textId="77777777" w:rsidR="00961639" w:rsidRDefault="004639CC">
            <w:pPr>
              <w:pStyle w:val="DNCTable"/>
            </w:pPr>
            <w:r>
              <w:t>F06</w:t>
            </w:r>
          </w:p>
        </w:tc>
        <w:tc>
          <w:tcPr>
            <w:tcW w:w="5102" w:type="dxa"/>
          </w:tcPr>
          <w:p w14:paraId="6001253C" w14:textId="77777777" w:rsidR="00961639" w:rsidRDefault="004639CC">
            <w:pPr>
              <w:pStyle w:val="DNCTable"/>
            </w:pPr>
            <w:r>
              <w:t>Quản trị nội dung</w:t>
            </w:r>
          </w:p>
        </w:tc>
        <w:tc>
          <w:tcPr>
            <w:tcW w:w="2835" w:type="dxa"/>
          </w:tcPr>
          <w:p w14:paraId="26FE5214" w14:textId="77777777" w:rsidR="00961639" w:rsidRDefault="004639CC">
            <w:pPr>
              <w:pStyle w:val="DNCTable"/>
            </w:pPr>
            <w:r>
              <w:t>Hoàn thành</w:t>
            </w:r>
          </w:p>
        </w:tc>
      </w:tr>
    </w:tbl>
    <w:p w14:paraId="56610A14" w14:textId="77777777" w:rsidR="00961639" w:rsidRDefault="00961639">
      <w:pPr>
        <w:pStyle w:val="DNCTable"/>
        <w:spacing w:after="0"/>
      </w:pPr>
    </w:p>
    <w:p w14:paraId="63CC7855" w14:textId="77777777" w:rsidR="00961639" w:rsidRDefault="004639CC">
      <w:pPr>
        <w:pStyle w:val="DNCBody"/>
      </w:pPr>
      <w:r>
        <w:t>Ngoài các ca trên, 67 tệp PHP được kiểm tra cú pháp không lỗi, 20 route chính trả đúng mã phản hồi và 18 trang không bị tràn ngang ở các độ rộng 375, 1280 và 1366 px.</w:t>
      </w:r>
    </w:p>
    <w:p w14:paraId="36313144" w14:textId="77777777" w:rsidR="00961639" w:rsidRDefault="004639CC">
      <w:pPr>
        <w:pStyle w:val="Heading2"/>
      </w:pPr>
      <w:bookmarkStart w:id="112" w:name="_Toc241530160"/>
      <w:r>
        <w:t>4.8. Kết luận chương</w:t>
      </w:r>
      <w:bookmarkEnd w:id="112"/>
    </w:p>
    <w:p w14:paraId="183BD61F" w14:textId="77777777" w:rsidR="00961639" w:rsidRDefault="004639CC">
      <w:pPr>
        <w:pStyle w:val="DNCBody"/>
      </w:pPr>
      <w:r>
        <w:t>Chương 4 đã trình bày giao diện các chức năng và kết quả kiểm thử. Hệ thống đáp ứng đủ sáu nhóm chức năng F01–F06 và các yêu cầu bảo mật cơ bản đã đặt ra.</w:t>
      </w:r>
    </w:p>
    <w:p w14:paraId="4A9223A0" w14:textId="77777777" w:rsidR="00961639" w:rsidRDefault="004639CC">
      <w:pPr>
        <w:pStyle w:val="Heading1"/>
      </w:pPr>
      <w:bookmarkStart w:id="113" w:name="_Toc241530161"/>
      <w:r>
        <w:lastRenderedPageBreak/>
        <w:t>CHƯƠNG 5. KẾT LUẬN VÀ HƯỚNG PHÁT TRIỂN</w:t>
      </w:r>
      <w:bookmarkEnd w:id="113"/>
    </w:p>
    <w:p w14:paraId="636D8C16" w14:textId="77777777" w:rsidR="00961639" w:rsidRDefault="004639CC">
      <w:pPr>
        <w:pStyle w:val="Heading2"/>
      </w:pPr>
      <w:bookmarkStart w:id="114" w:name="_Toc241530162"/>
      <w:r>
        <w:t>5.1. Kết luận</w:t>
      </w:r>
      <w:bookmarkEnd w:id="114"/>
    </w:p>
    <w:p w14:paraId="7CA41576" w14:textId="77777777" w:rsidR="00961639" w:rsidRDefault="004639CC">
      <w:pPr>
        <w:pStyle w:val="DNCBody"/>
      </w:pPr>
      <w:r>
        <w:t>Đồ án đã xây dựng hoàn chỉnh website Trường Trung học Quốc tế DNC bằng PHP 8.2 và MySQL 8.0 với đủ sáu nhóm chức năng F01–F06, gồm khu vực công khai và khu vực quản trị có phân quyền. Hệ thống áp dụng mô hình MVC, các biện pháp bảo mật cơ bản, chạy được bằng Docker và đạt 16/16 ca kiểm thử.</w:t>
      </w:r>
    </w:p>
    <w:p w14:paraId="3DD8382B" w14:textId="77777777" w:rsidR="00961639" w:rsidRDefault="004639CC">
      <w:pPr>
        <w:pStyle w:val="Heading2"/>
      </w:pPr>
      <w:bookmarkStart w:id="115" w:name="_Toc241530163"/>
      <w:r>
        <w:t>5.2. Hạn chế</w:t>
      </w:r>
      <w:bookmarkEnd w:id="115"/>
    </w:p>
    <w:p w14:paraId="2AEF9D78" w14:textId="77777777" w:rsidR="00961639" w:rsidRDefault="004639CC">
      <w:pPr>
        <w:pStyle w:val="ListBullet"/>
      </w:pPr>
      <w:r>
        <w:t>Nội dung website là dữ liệu mẫu, chưa có dữ liệu chính thức của trường.</w:t>
      </w:r>
    </w:p>
    <w:p w14:paraId="4578C1E3" w14:textId="77777777" w:rsidR="00961639" w:rsidRDefault="004639CC">
      <w:pPr>
        <w:pStyle w:val="ListBullet"/>
      </w:pPr>
      <w:r>
        <w:t>Tệp học bạ được lưu trong thư mục web công khai (tên tệp ngẫu nhiên).</w:t>
      </w:r>
    </w:p>
    <w:p w14:paraId="44B2EB45" w14:textId="77777777" w:rsidR="00961639" w:rsidRDefault="004639CC">
      <w:pPr>
        <w:pStyle w:val="ListBullet"/>
      </w:pPr>
      <w:r>
        <w:t>Nội dung tin tức, chương trình nhập dạng HTML, chưa có trình soạn thảo trực quan.</w:t>
      </w:r>
    </w:p>
    <w:p w14:paraId="1EF88CB0" w14:textId="77777777" w:rsidR="00961639" w:rsidRDefault="004639CC">
      <w:pPr>
        <w:pStyle w:val="ListBullet"/>
      </w:pPr>
      <w:r>
        <w:t>Chưa triển khai trên máy chủ thật, chưa có HTTPS và kiểm thử tự động.</w:t>
      </w:r>
    </w:p>
    <w:p w14:paraId="4039EE84" w14:textId="77777777" w:rsidR="00961639" w:rsidRDefault="004639CC">
      <w:pPr>
        <w:pStyle w:val="Heading2"/>
      </w:pPr>
      <w:bookmarkStart w:id="116" w:name="_Toc241530164"/>
      <w:r>
        <w:t>5.3. Hướng phát triển</w:t>
      </w:r>
      <w:bookmarkEnd w:id="116"/>
    </w:p>
    <w:p w14:paraId="098008BC" w14:textId="77777777" w:rsidR="00961639" w:rsidRDefault="004639CC">
      <w:pPr>
        <w:pStyle w:val="ListBullet"/>
      </w:pPr>
      <w:r>
        <w:t>Chuyển tệp học bạ ra ngoài thư mục web, chỉ cho tải qua trang quản trị.</w:t>
      </w:r>
    </w:p>
    <w:p w14:paraId="0FDBD26A" w14:textId="77777777" w:rsidR="00961639" w:rsidRDefault="004639CC">
      <w:pPr>
        <w:pStyle w:val="ListBullet"/>
      </w:pPr>
      <w:r>
        <w:t>Tích hợp trình soạn thảo trực quan, gửi email xác nhận đăng ký.</w:t>
      </w:r>
    </w:p>
    <w:p w14:paraId="7F23F63C" w14:textId="77777777" w:rsidR="00961639" w:rsidRDefault="004639CC">
      <w:pPr>
        <w:pStyle w:val="ListBullet"/>
      </w:pPr>
      <w:r>
        <w:t>Hỗ trợ tiếng Anh, tối ưu SEO, xuất danh sách hồ sơ ra Excel.</w:t>
      </w:r>
    </w:p>
    <w:p w14:paraId="21AA51D0" w14:textId="77777777" w:rsidR="00961639" w:rsidRDefault="004639CC">
      <w:pPr>
        <w:pStyle w:val="ListBullet"/>
      </w:pPr>
      <w:r>
        <w:t>Triển khai lên hosting có HTTPS, bổ sung kiểm thử tự động bằng PHPUnit.</w:t>
      </w:r>
    </w:p>
    <w:p w14:paraId="1E114F56" w14:textId="77777777" w:rsidR="00961639" w:rsidRDefault="004639CC">
      <w:pPr>
        <w:pStyle w:val="Heading1"/>
      </w:pPr>
      <w:bookmarkStart w:id="117" w:name="_Toc241530165"/>
      <w:r>
        <w:lastRenderedPageBreak/>
        <w:t>DANH MỤC TÀI LIỆU THAM KHẢO</w:t>
      </w:r>
      <w:bookmarkEnd w:id="117"/>
    </w:p>
    <w:p w14:paraId="191D679E" w14:textId="77777777" w:rsidR="00961639" w:rsidRDefault="004639CC">
      <w:pPr>
        <w:pStyle w:val="DNCReference"/>
      </w:pPr>
      <w:r>
        <w:t>[1]</w:t>
      </w:r>
      <w:r>
        <w:tab/>
        <w:t>Docker Inc., “Docker Compose overview,” Docker Docs. [Online]. Available: https://docs.docker.com/compose/. [Accessed: Sep. 2026].</w:t>
      </w:r>
    </w:p>
    <w:p w14:paraId="181CD5EB" w14:textId="77777777" w:rsidR="00961639" w:rsidRDefault="004639CC">
      <w:pPr>
        <w:pStyle w:val="DNCReference"/>
      </w:pPr>
      <w:r>
        <w:t>[2]</w:t>
      </w:r>
      <w:r>
        <w:tab/>
        <w:t>GitHub Inc., “About pull requests,” GitHub Docs. [Online]. Available: https://docs.github.com/en/pull-requests. [Accessed: Sep. 2026].</w:t>
      </w:r>
    </w:p>
    <w:p w14:paraId="254750B8" w14:textId="77777777" w:rsidR="00961639" w:rsidRDefault="004639CC">
      <w:pPr>
        <w:pStyle w:val="DNCReference"/>
      </w:pPr>
      <w:r>
        <w:t>[3]</w:t>
      </w:r>
      <w:r>
        <w:tab/>
        <w:t>Mozilla, “JavaScript,” MDN Web Docs. [Online]. Available: https://developer.mozilla.org/en-US/docs/Web/JavaScript. [Accessed: Sep. 2026].</w:t>
      </w:r>
    </w:p>
    <w:p w14:paraId="3BF06D19" w14:textId="77777777" w:rsidR="00961639" w:rsidRDefault="004639CC">
      <w:pPr>
        <w:pStyle w:val="DNCReference"/>
      </w:pPr>
      <w:r>
        <w:t>[4]</w:t>
      </w:r>
      <w:r>
        <w:tab/>
        <w:t>Oracle Corporation, “MySQL 8.0 Reference Manual.” [Online]. Available: https://dev.mysql.com/doc/refman/8.0/en/. [Accessed: Sep. 2026].</w:t>
      </w:r>
    </w:p>
    <w:p w14:paraId="11963226" w14:textId="77777777" w:rsidR="00961639" w:rsidRDefault="004639CC">
      <w:pPr>
        <w:pStyle w:val="DNCReference"/>
      </w:pPr>
      <w:r>
        <w:t>[5]</w:t>
      </w:r>
      <w:r>
        <w:tab/>
        <w:t>OWASP Foundation, “OWASP Cheat Sheet Series.” [Online]. Available: https://cheatsheetseries.owasp.org/. [Accessed: Sep. 2026].</w:t>
      </w:r>
    </w:p>
    <w:p w14:paraId="4A0E9C05" w14:textId="77777777" w:rsidR="00961639" w:rsidRDefault="004639CC">
      <w:pPr>
        <w:pStyle w:val="DNCReference"/>
      </w:pPr>
      <w:r>
        <w:t>[6]</w:t>
      </w:r>
      <w:r>
        <w:tab/>
        <w:t>The PHP Group, “PHP Manual.” [Online]. Available: https://www.php.net/manual/en/. [Accessed: Sep. 2026].</w:t>
      </w:r>
    </w:p>
    <w:p w14:paraId="2D8438D8" w14:textId="77777777" w:rsidR="00961639" w:rsidRDefault="004639CC">
      <w:pPr>
        <w:pStyle w:val="DNCReference"/>
      </w:pPr>
      <w:r>
        <w:t>[7]</w:t>
      </w:r>
      <w:r>
        <w:tab/>
        <w:t>Trường Kỹ thuật và Công nghệ – Đại học Trà Vinh, Một số quy định về hình thức trình bày thực tập đồ án cơ sở ngành &amp; chuyên ngành, phiên bản 1.1. Trà Vinh.</w:t>
      </w:r>
    </w:p>
    <w:p w14:paraId="448585D1" w14:textId="77777777" w:rsidR="00961639" w:rsidRDefault="004639CC">
      <w:pPr>
        <w:pStyle w:val="DNCReference"/>
      </w:pPr>
      <w:r>
        <w:t>[8]</w:t>
      </w:r>
      <w:r>
        <w:tab/>
        <w:t>W3C, “CSS Snapshot 2023,” W3C Group Note, 2023. [Online]. Available: https://www.w3.org/TR/css-2023/. [Accessed: Sep. 2026].</w:t>
      </w:r>
    </w:p>
    <w:p w14:paraId="516B8A7A" w14:textId="77777777" w:rsidR="00961639" w:rsidRDefault="004639CC">
      <w:pPr>
        <w:pStyle w:val="DNCReference"/>
      </w:pPr>
      <w:r>
        <w:t>[9]</w:t>
      </w:r>
      <w:r>
        <w:tab/>
        <w:t>WHATWG, “HTML Living Standard.” [Online]. Available: https://html.spec.whatwg.org/. [Accessed: Sep. 2026].</w:t>
      </w:r>
    </w:p>
    <w:p w14:paraId="25AC4536" w14:textId="77777777" w:rsidR="00961639" w:rsidRDefault="004639CC">
      <w:pPr>
        <w:pStyle w:val="Heading1"/>
      </w:pPr>
      <w:bookmarkStart w:id="118" w:name="_Toc241530166"/>
      <w:r>
        <w:lastRenderedPageBreak/>
        <w:t>PHỤ LỤC</w:t>
      </w:r>
      <w:bookmarkEnd w:id="118"/>
    </w:p>
    <w:p w14:paraId="5CE7E8C1" w14:textId="77777777" w:rsidR="00961639" w:rsidRDefault="004639CC">
      <w:pPr>
        <w:pStyle w:val="Heading2"/>
      </w:pPr>
      <w:bookmarkStart w:id="119" w:name="_Toc241530167"/>
      <w:r>
        <w:t>Phụ lục A. Cấu trúc thư mục mã nguồn</w:t>
      </w:r>
      <w:bookmarkEnd w:id="119"/>
    </w:p>
    <w:p w14:paraId="47D92089" w14:textId="77777777" w:rsidR="00961639" w:rsidRDefault="004639CC">
      <w:pPr>
        <w:pStyle w:val="DNCCode"/>
        <w:shd w:val="clear" w:color="auto" w:fill="F2F2F2"/>
        <w:spacing w:before="120"/>
      </w:pPr>
      <w:r>
        <w:t>csn-dx24tt8-huynhchikhai-truongtrunghocquoctednc-php/</w:t>
      </w:r>
    </w:p>
    <w:p w14:paraId="6FC1FB3D" w14:textId="77777777" w:rsidR="00961639" w:rsidRDefault="004639CC">
      <w:pPr>
        <w:pStyle w:val="DNCCode"/>
        <w:shd w:val="clear" w:color="auto" w:fill="F2F2F2"/>
      </w:pPr>
      <w:r>
        <w:t>├── README.md             Hướng dẫn chung của đồ án</w:t>
      </w:r>
    </w:p>
    <w:p w14:paraId="7FD03A55" w14:textId="77777777" w:rsidR="00961639" w:rsidRDefault="004639CC">
      <w:pPr>
        <w:pStyle w:val="DNCCode"/>
        <w:shd w:val="clear" w:color="auto" w:fill="F2F2F2"/>
      </w:pPr>
      <w:r>
        <w:t>├── docker/               Dockerfile, docker-compose.yml</w:t>
      </w:r>
    </w:p>
    <w:p w14:paraId="725AD3B9" w14:textId="77777777" w:rsidR="00961639" w:rsidRDefault="004639CC">
      <w:pPr>
        <w:pStyle w:val="DNCCode"/>
        <w:shd w:val="clear" w:color="auto" w:fill="F2F2F2"/>
      </w:pPr>
      <w:r>
        <w:t>│   └── mysql/init/       01-schema.sql, 02-seed.sql</w:t>
      </w:r>
    </w:p>
    <w:p w14:paraId="2179625C" w14:textId="77777777" w:rsidR="00961639" w:rsidRDefault="004639CC">
      <w:pPr>
        <w:pStyle w:val="DNCCode"/>
        <w:shd w:val="clear" w:color="auto" w:fill="F2F2F2"/>
      </w:pPr>
      <w:r>
        <w:t>├── progress-report/      Báo cáo tiến độ hằng tuần</w:t>
      </w:r>
    </w:p>
    <w:p w14:paraId="48BF2A87" w14:textId="77777777" w:rsidR="00961639" w:rsidRDefault="004639CC">
      <w:pPr>
        <w:pStyle w:val="DNCCode"/>
        <w:shd w:val="clear" w:color="auto" w:fill="F2F2F2"/>
      </w:pPr>
      <w:r>
        <w:t>├── setup/                Hướng dẫn cài đặt, dữ liệu thử</w:t>
      </w:r>
    </w:p>
    <w:p w14:paraId="68CF6557" w14:textId="77777777" w:rsidR="00961639" w:rsidRDefault="004639CC">
      <w:pPr>
        <w:pStyle w:val="DNCCode"/>
        <w:shd w:val="clear" w:color="auto" w:fill="F2F2F2"/>
      </w:pPr>
      <w:r>
        <w:t>├── src/</w:t>
      </w:r>
    </w:p>
    <w:p w14:paraId="776FB4CF" w14:textId="77777777" w:rsidR="00961639" w:rsidRDefault="004639CC">
      <w:pPr>
        <w:pStyle w:val="DNCCode"/>
        <w:shd w:val="clear" w:color="auto" w:fill="F2F2F2"/>
      </w:pPr>
      <w:r>
        <w:t>│   ├── public/           index.php, .htaccess, assets/, uploads/</w:t>
      </w:r>
    </w:p>
    <w:p w14:paraId="13787338" w14:textId="77777777" w:rsidR="00961639" w:rsidRDefault="004639CC">
      <w:pPr>
        <w:pStyle w:val="DNCCode"/>
        <w:shd w:val="clear" w:color="auto" w:fill="F2F2F2"/>
      </w:pPr>
      <w:r>
        <w:t>│   └── app/</w:t>
      </w:r>
    </w:p>
    <w:p w14:paraId="0EE8F54D" w14:textId="77777777" w:rsidR="00961639" w:rsidRDefault="004639CC">
      <w:pPr>
        <w:pStyle w:val="DNCCode"/>
        <w:shd w:val="clear" w:color="auto" w:fill="F2F2F2"/>
      </w:pPr>
      <w:r>
        <w:t>│       ├── config/       config.php – đọc biến môi trường</w:t>
      </w:r>
    </w:p>
    <w:p w14:paraId="1A17492A" w14:textId="77777777" w:rsidR="00961639" w:rsidRDefault="004639CC">
      <w:pPr>
        <w:pStyle w:val="DNCCode"/>
        <w:shd w:val="clear" w:color="auto" w:fill="F2F2F2"/>
      </w:pPr>
      <w:r>
        <w:t>│       ├── core/         Router, View, Database, Csrf, Auth…</w:t>
      </w:r>
    </w:p>
    <w:p w14:paraId="0A5EA0F6" w14:textId="77777777" w:rsidR="00961639" w:rsidRDefault="004639CC">
      <w:pPr>
        <w:pStyle w:val="DNCCode"/>
        <w:shd w:val="clear" w:color="auto" w:fill="F2F2F2"/>
      </w:pPr>
      <w:r>
        <w:t>│       ├── controllers</w:t>
      </w:r>
      <w:proofErr w:type="gramStart"/>
      <w:r>
        <w:t>/  Controller</w:t>
      </w:r>
      <w:proofErr w:type="gramEnd"/>
      <w:r>
        <w:t xml:space="preserve"> công khai và admin/</w:t>
      </w:r>
    </w:p>
    <w:p w14:paraId="6B51A288" w14:textId="77777777" w:rsidR="00961639" w:rsidRDefault="004639CC">
      <w:pPr>
        <w:pStyle w:val="DNCCode"/>
        <w:shd w:val="clear" w:color="auto" w:fill="F2F2F2"/>
      </w:pPr>
      <w:r>
        <w:t>│       ├── models/       6 model dữ liệu</w:t>
      </w:r>
    </w:p>
    <w:p w14:paraId="35D518D8" w14:textId="77777777" w:rsidR="00961639" w:rsidRDefault="004639CC">
      <w:pPr>
        <w:pStyle w:val="DNCCode"/>
        <w:shd w:val="clear" w:color="auto" w:fill="F2F2F2"/>
      </w:pPr>
      <w:r>
        <w:t>│       ├── views/        layouts/, public/, admin/, errors/</w:t>
      </w:r>
    </w:p>
    <w:p w14:paraId="4B26DD6D" w14:textId="77777777" w:rsidR="00961639" w:rsidRDefault="004639CC">
      <w:pPr>
        <w:pStyle w:val="DNCCode"/>
        <w:shd w:val="clear" w:color="auto" w:fill="F2F2F2"/>
      </w:pPr>
      <w:r>
        <w:t>│       └── routes.php    Khai báo 45 route</w:t>
      </w:r>
    </w:p>
    <w:p w14:paraId="2D0978F6" w14:textId="77777777" w:rsidR="00961639" w:rsidRDefault="004639CC">
      <w:pPr>
        <w:pStyle w:val="DNCCode"/>
        <w:shd w:val="clear" w:color="auto" w:fill="F2F2F2"/>
      </w:pPr>
      <w:r>
        <w:t>└── thesis/               doc/, pdf/, html/, abs/, refs/</w:t>
      </w:r>
    </w:p>
    <w:p w14:paraId="5F725174" w14:textId="77777777" w:rsidR="00961639" w:rsidRDefault="00961639">
      <w:pPr>
        <w:pStyle w:val="DNCBody"/>
      </w:pPr>
    </w:p>
    <w:p w14:paraId="3FABB20C" w14:textId="77777777" w:rsidR="00961639" w:rsidRDefault="004639CC">
      <w:pPr>
        <w:pStyle w:val="Heading2"/>
      </w:pPr>
      <w:bookmarkStart w:id="120" w:name="_Toc241530168"/>
      <w:r>
        <w:t>Phụ lục B. Danh sách route</w:t>
      </w:r>
      <w:bookmarkEnd w:id="120"/>
    </w:p>
    <w:p w14:paraId="38DA4735" w14:textId="77777777" w:rsidR="00961639" w:rsidRDefault="004639CC">
      <w:pPr>
        <w:pStyle w:val="DNCBody"/>
      </w:pPr>
      <w:r>
        <w:t>Mỗi route gồm phương thức HTTP, đường dẫn (URL) và chức năng xử lý. Mọi route /admin (trừ trang đăng nhập) yêu cầu đăng nhập.</w:t>
      </w:r>
    </w:p>
    <w:p w14:paraId="28EA95B8" w14:textId="77777777" w:rsidR="00961639" w:rsidRDefault="004639CC">
      <w:pPr>
        <w:pStyle w:val="TableCaption"/>
      </w:pPr>
      <w:bookmarkStart w:id="121" w:name="_Toc241530189"/>
      <w:r>
        <w:t>Bảng B.1. Các route công khai</w:t>
      </w:r>
      <w:bookmarkEnd w:id="121"/>
    </w:p>
    <w:tbl>
      <w:tblPr>
        <w:tblStyle w:val="TableGrid"/>
        <w:tblW w:w="0" w:type="auto"/>
        <w:jc w:val="center"/>
        <w:tblLayout w:type="fixed"/>
        <w:tblLook w:val="04A0" w:firstRow="1" w:lastRow="0" w:firstColumn="1" w:lastColumn="0" w:noHBand="0" w:noVBand="1"/>
      </w:tblPr>
      <w:tblGrid>
        <w:gridCol w:w="1587"/>
        <w:gridCol w:w="3515"/>
        <w:gridCol w:w="3969"/>
      </w:tblGrid>
      <w:tr w:rsidR="00961639" w14:paraId="58184B85" w14:textId="77777777">
        <w:trPr>
          <w:cantSplit/>
          <w:tblHeader/>
          <w:jc w:val="center"/>
        </w:trPr>
        <w:tc>
          <w:tcPr>
            <w:tcW w:w="1587" w:type="dxa"/>
            <w:shd w:val="clear" w:color="auto" w:fill="D9E2F3"/>
          </w:tcPr>
          <w:p w14:paraId="4A7E8909" w14:textId="77777777" w:rsidR="00961639" w:rsidRDefault="004639CC">
            <w:pPr>
              <w:pStyle w:val="DNCTable"/>
              <w:keepNext/>
              <w:jc w:val="center"/>
            </w:pPr>
            <w:r>
              <w:rPr>
                <w:b/>
              </w:rPr>
              <w:t>Phương thức</w:t>
            </w:r>
          </w:p>
        </w:tc>
        <w:tc>
          <w:tcPr>
            <w:tcW w:w="3515" w:type="dxa"/>
            <w:shd w:val="clear" w:color="auto" w:fill="D9E2F3"/>
          </w:tcPr>
          <w:p w14:paraId="735C0C43" w14:textId="77777777" w:rsidR="00961639" w:rsidRDefault="004639CC">
            <w:pPr>
              <w:pStyle w:val="DNCTable"/>
              <w:keepNext/>
              <w:jc w:val="center"/>
            </w:pPr>
            <w:r>
              <w:rPr>
                <w:b/>
              </w:rPr>
              <w:t>Đường dẫn</w:t>
            </w:r>
          </w:p>
        </w:tc>
        <w:tc>
          <w:tcPr>
            <w:tcW w:w="3969" w:type="dxa"/>
            <w:shd w:val="clear" w:color="auto" w:fill="D9E2F3"/>
          </w:tcPr>
          <w:p w14:paraId="2D4F590E" w14:textId="77777777" w:rsidR="00961639" w:rsidRDefault="004639CC">
            <w:pPr>
              <w:pStyle w:val="DNCTable"/>
              <w:keepNext/>
              <w:jc w:val="center"/>
            </w:pPr>
            <w:r>
              <w:rPr>
                <w:b/>
              </w:rPr>
              <w:t>Chức năng</w:t>
            </w:r>
          </w:p>
        </w:tc>
      </w:tr>
      <w:tr w:rsidR="00961639" w14:paraId="3B5FC3E6" w14:textId="77777777">
        <w:trPr>
          <w:cantSplit/>
          <w:jc w:val="center"/>
        </w:trPr>
        <w:tc>
          <w:tcPr>
            <w:tcW w:w="1587" w:type="dxa"/>
          </w:tcPr>
          <w:p w14:paraId="37161A90" w14:textId="77777777" w:rsidR="00961639" w:rsidRDefault="004639CC">
            <w:pPr>
              <w:pStyle w:val="DNCTable"/>
              <w:keepNext/>
            </w:pPr>
            <w:r>
              <w:t>GET</w:t>
            </w:r>
          </w:p>
        </w:tc>
        <w:tc>
          <w:tcPr>
            <w:tcW w:w="3515" w:type="dxa"/>
          </w:tcPr>
          <w:p w14:paraId="6605D9B5" w14:textId="77777777" w:rsidR="00961639" w:rsidRDefault="004639CC">
            <w:pPr>
              <w:pStyle w:val="DNCTable"/>
              <w:keepNext/>
            </w:pPr>
            <w:r>
              <w:t>/</w:t>
            </w:r>
          </w:p>
        </w:tc>
        <w:tc>
          <w:tcPr>
            <w:tcW w:w="3969" w:type="dxa"/>
          </w:tcPr>
          <w:p w14:paraId="097DD4F7" w14:textId="77777777" w:rsidR="00961639" w:rsidRDefault="004639CC">
            <w:pPr>
              <w:pStyle w:val="DNCTable"/>
              <w:keepNext/>
            </w:pPr>
            <w:r>
              <w:t>Trang chủ</w:t>
            </w:r>
          </w:p>
        </w:tc>
      </w:tr>
      <w:tr w:rsidR="00961639" w14:paraId="17D00EC6" w14:textId="77777777">
        <w:trPr>
          <w:cantSplit/>
          <w:jc w:val="center"/>
        </w:trPr>
        <w:tc>
          <w:tcPr>
            <w:tcW w:w="1587" w:type="dxa"/>
          </w:tcPr>
          <w:p w14:paraId="63EB22EC" w14:textId="77777777" w:rsidR="00961639" w:rsidRDefault="004639CC">
            <w:pPr>
              <w:pStyle w:val="DNCTable"/>
            </w:pPr>
            <w:r>
              <w:t>GET</w:t>
            </w:r>
          </w:p>
        </w:tc>
        <w:tc>
          <w:tcPr>
            <w:tcW w:w="3515" w:type="dxa"/>
          </w:tcPr>
          <w:p w14:paraId="4EA7A5CE" w14:textId="77777777" w:rsidR="00961639" w:rsidRDefault="004639CC">
            <w:pPr>
              <w:pStyle w:val="DNCTable"/>
            </w:pPr>
            <w:r>
              <w:t>/</w:t>
            </w:r>
            <w:proofErr w:type="gramStart"/>
            <w:r>
              <w:t>gioi</w:t>
            </w:r>
            <w:proofErr w:type="gramEnd"/>
            <w:r>
              <w:t>-thieu</w:t>
            </w:r>
          </w:p>
        </w:tc>
        <w:tc>
          <w:tcPr>
            <w:tcW w:w="3969" w:type="dxa"/>
          </w:tcPr>
          <w:p w14:paraId="1090A329" w14:textId="77777777" w:rsidR="00961639" w:rsidRDefault="004639CC">
            <w:pPr>
              <w:pStyle w:val="DNCTable"/>
            </w:pPr>
            <w:r>
              <w:t>Giới thiệu trường</w:t>
            </w:r>
          </w:p>
        </w:tc>
      </w:tr>
      <w:tr w:rsidR="00961639" w14:paraId="15B9594F" w14:textId="77777777">
        <w:trPr>
          <w:cantSplit/>
          <w:jc w:val="center"/>
        </w:trPr>
        <w:tc>
          <w:tcPr>
            <w:tcW w:w="1587" w:type="dxa"/>
          </w:tcPr>
          <w:p w14:paraId="23D38238" w14:textId="77777777" w:rsidR="00961639" w:rsidRDefault="004639CC">
            <w:pPr>
              <w:pStyle w:val="DNCTable"/>
            </w:pPr>
            <w:r>
              <w:t>GET</w:t>
            </w:r>
          </w:p>
        </w:tc>
        <w:tc>
          <w:tcPr>
            <w:tcW w:w="3515" w:type="dxa"/>
          </w:tcPr>
          <w:p w14:paraId="04377258" w14:textId="77777777" w:rsidR="00961639" w:rsidRDefault="004639CC">
            <w:pPr>
              <w:pStyle w:val="DNCTable"/>
            </w:pPr>
            <w:r>
              <w:t>/</w:t>
            </w:r>
            <w:proofErr w:type="gramStart"/>
            <w:r>
              <w:t>lien</w:t>
            </w:r>
            <w:proofErr w:type="gramEnd"/>
            <w:r>
              <w:t>-he</w:t>
            </w:r>
          </w:p>
        </w:tc>
        <w:tc>
          <w:tcPr>
            <w:tcW w:w="3969" w:type="dxa"/>
          </w:tcPr>
          <w:p w14:paraId="5E2A3ED5" w14:textId="77777777" w:rsidR="00961639" w:rsidRDefault="004639CC">
            <w:pPr>
              <w:pStyle w:val="DNCTable"/>
            </w:pPr>
            <w:r>
              <w:t>Thông tin liên hệ</w:t>
            </w:r>
          </w:p>
        </w:tc>
      </w:tr>
      <w:tr w:rsidR="00961639" w14:paraId="0AFC7FCB" w14:textId="77777777">
        <w:trPr>
          <w:cantSplit/>
          <w:jc w:val="center"/>
        </w:trPr>
        <w:tc>
          <w:tcPr>
            <w:tcW w:w="1587" w:type="dxa"/>
          </w:tcPr>
          <w:p w14:paraId="02A3DCB5" w14:textId="77777777" w:rsidR="00961639" w:rsidRDefault="004639CC">
            <w:pPr>
              <w:pStyle w:val="DNCTable"/>
            </w:pPr>
            <w:r>
              <w:t>GET</w:t>
            </w:r>
          </w:p>
        </w:tc>
        <w:tc>
          <w:tcPr>
            <w:tcW w:w="3515" w:type="dxa"/>
          </w:tcPr>
          <w:p w14:paraId="6356B749" w14:textId="77777777" w:rsidR="00961639" w:rsidRDefault="004639CC">
            <w:pPr>
              <w:pStyle w:val="DNCTable"/>
            </w:pPr>
            <w:r>
              <w:t>/</w:t>
            </w:r>
            <w:proofErr w:type="gramStart"/>
            <w:r>
              <w:t>chuong</w:t>
            </w:r>
            <w:proofErr w:type="gramEnd"/>
            <w:r>
              <w:t>-trinh</w:t>
            </w:r>
          </w:p>
        </w:tc>
        <w:tc>
          <w:tcPr>
            <w:tcW w:w="3969" w:type="dxa"/>
          </w:tcPr>
          <w:p w14:paraId="10C259D2" w14:textId="77777777" w:rsidR="00961639" w:rsidRDefault="004639CC">
            <w:pPr>
              <w:pStyle w:val="DNCTable"/>
            </w:pPr>
            <w:r>
              <w:t>Danh sách chương trình đào tạo</w:t>
            </w:r>
          </w:p>
        </w:tc>
      </w:tr>
      <w:tr w:rsidR="00961639" w14:paraId="349D5AEB" w14:textId="77777777">
        <w:trPr>
          <w:cantSplit/>
          <w:jc w:val="center"/>
        </w:trPr>
        <w:tc>
          <w:tcPr>
            <w:tcW w:w="1587" w:type="dxa"/>
          </w:tcPr>
          <w:p w14:paraId="13BF528F" w14:textId="77777777" w:rsidR="00961639" w:rsidRDefault="004639CC">
            <w:pPr>
              <w:pStyle w:val="DNCTable"/>
            </w:pPr>
            <w:r>
              <w:t>GET</w:t>
            </w:r>
          </w:p>
        </w:tc>
        <w:tc>
          <w:tcPr>
            <w:tcW w:w="3515" w:type="dxa"/>
          </w:tcPr>
          <w:p w14:paraId="2DCEFA30" w14:textId="77777777" w:rsidR="00961639" w:rsidRDefault="004639CC">
            <w:pPr>
              <w:pStyle w:val="DNCTable"/>
            </w:pPr>
            <w:r>
              <w:t>/</w:t>
            </w:r>
            <w:proofErr w:type="gramStart"/>
            <w:r>
              <w:t>chuong</w:t>
            </w:r>
            <w:proofErr w:type="gramEnd"/>
            <w:r>
              <w:t>-trinh/{slug}</w:t>
            </w:r>
          </w:p>
        </w:tc>
        <w:tc>
          <w:tcPr>
            <w:tcW w:w="3969" w:type="dxa"/>
          </w:tcPr>
          <w:p w14:paraId="7860CCCA" w14:textId="77777777" w:rsidR="00961639" w:rsidRDefault="004639CC">
            <w:pPr>
              <w:pStyle w:val="DNCTable"/>
            </w:pPr>
            <w:r>
              <w:t>Chi tiết chương trình</w:t>
            </w:r>
          </w:p>
        </w:tc>
      </w:tr>
      <w:tr w:rsidR="00961639" w14:paraId="2D8214BA" w14:textId="77777777">
        <w:trPr>
          <w:cantSplit/>
          <w:jc w:val="center"/>
        </w:trPr>
        <w:tc>
          <w:tcPr>
            <w:tcW w:w="1587" w:type="dxa"/>
          </w:tcPr>
          <w:p w14:paraId="13B5B4D4" w14:textId="77777777" w:rsidR="00961639" w:rsidRDefault="004639CC">
            <w:pPr>
              <w:pStyle w:val="DNCTable"/>
            </w:pPr>
            <w:r>
              <w:t>GET</w:t>
            </w:r>
          </w:p>
        </w:tc>
        <w:tc>
          <w:tcPr>
            <w:tcW w:w="3515" w:type="dxa"/>
          </w:tcPr>
          <w:p w14:paraId="3CE6D91F" w14:textId="77777777" w:rsidR="00961639" w:rsidRDefault="004639CC">
            <w:pPr>
              <w:pStyle w:val="DNCTable"/>
            </w:pPr>
            <w:r>
              <w:t>/</w:t>
            </w:r>
            <w:proofErr w:type="gramStart"/>
            <w:r>
              <w:t>tin</w:t>
            </w:r>
            <w:proofErr w:type="gramEnd"/>
            <w:r>
              <w:t>-tuc</w:t>
            </w:r>
          </w:p>
        </w:tc>
        <w:tc>
          <w:tcPr>
            <w:tcW w:w="3969" w:type="dxa"/>
          </w:tcPr>
          <w:p w14:paraId="7F244543" w14:textId="77777777" w:rsidR="00961639" w:rsidRDefault="004639CC">
            <w:pPr>
              <w:pStyle w:val="DNCTable"/>
            </w:pPr>
            <w:r>
              <w:t>Danh sách tin tức (phân trang)</w:t>
            </w:r>
          </w:p>
        </w:tc>
      </w:tr>
      <w:tr w:rsidR="00961639" w14:paraId="045AE958" w14:textId="77777777">
        <w:trPr>
          <w:cantSplit/>
          <w:jc w:val="center"/>
        </w:trPr>
        <w:tc>
          <w:tcPr>
            <w:tcW w:w="1587" w:type="dxa"/>
          </w:tcPr>
          <w:p w14:paraId="7261E0EF" w14:textId="77777777" w:rsidR="00961639" w:rsidRDefault="004639CC">
            <w:pPr>
              <w:pStyle w:val="DNCTable"/>
            </w:pPr>
            <w:r>
              <w:t>GET</w:t>
            </w:r>
          </w:p>
        </w:tc>
        <w:tc>
          <w:tcPr>
            <w:tcW w:w="3515" w:type="dxa"/>
          </w:tcPr>
          <w:p w14:paraId="2FFF27F6" w14:textId="77777777" w:rsidR="00961639" w:rsidRDefault="004639CC">
            <w:pPr>
              <w:pStyle w:val="DNCTable"/>
            </w:pPr>
            <w:r>
              <w:t>/</w:t>
            </w:r>
            <w:proofErr w:type="gramStart"/>
            <w:r>
              <w:t>tin</w:t>
            </w:r>
            <w:proofErr w:type="gramEnd"/>
            <w:r>
              <w:t>-tuc/{slug}</w:t>
            </w:r>
          </w:p>
        </w:tc>
        <w:tc>
          <w:tcPr>
            <w:tcW w:w="3969" w:type="dxa"/>
          </w:tcPr>
          <w:p w14:paraId="6AACDB03" w14:textId="77777777" w:rsidR="00961639" w:rsidRDefault="004639CC">
            <w:pPr>
              <w:pStyle w:val="DNCTable"/>
            </w:pPr>
            <w:r>
              <w:t>Chi tiết tin tức</w:t>
            </w:r>
          </w:p>
        </w:tc>
      </w:tr>
      <w:tr w:rsidR="00961639" w14:paraId="2435350E" w14:textId="77777777">
        <w:trPr>
          <w:cantSplit/>
          <w:jc w:val="center"/>
        </w:trPr>
        <w:tc>
          <w:tcPr>
            <w:tcW w:w="1587" w:type="dxa"/>
          </w:tcPr>
          <w:p w14:paraId="2EB693FC" w14:textId="77777777" w:rsidR="00961639" w:rsidRDefault="004639CC">
            <w:pPr>
              <w:pStyle w:val="DNCTable"/>
            </w:pPr>
            <w:r>
              <w:t>GET</w:t>
            </w:r>
          </w:p>
        </w:tc>
        <w:tc>
          <w:tcPr>
            <w:tcW w:w="3515" w:type="dxa"/>
          </w:tcPr>
          <w:p w14:paraId="2D57FB2C" w14:textId="77777777" w:rsidR="00961639" w:rsidRDefault="004639CC">
            <w:pPr>
              <w:pStyle w:val="DNCTable"/>
            </w:pPr>
            <w:r>
              <w:t>/</w:t>
            </w:r>
            <w:proofErr w:type="gramStart"/>
            <w:r>
              <w:t>hinh</w:t>
            </w:r>
            <w:proofErr w:type="gramEnd"/>
            <w:r>
              <w:t>-anh</w:t>
            </w:r>
          </w:p>
        </w:tc>
        <w:tc>
          <w:tcPr>
            <w:tcW w:w="3969" w:type="dxa"/>
          </w:tcPr>
          <w:p w14:paraId="234B8B8C" w14:textId="77777777" w:rsidR="00961639" w:rsidRDefault="004639CC">
            <w:pPr>
              <w:pStyle w:val="DNCTable"/>
            </w:pPr>
            <w:r>
              <w:t>Thư viện hình ảnh (lọc album)</w:t>
            </w:r>
          </w:p>
        </w:tc>
      </w:tr>
      <w:tr w:rsidR="00961639" w14:paraId="257292EB" w14:textId="77777777">
        <w:trPr>
          <w:cantSplit/>
          <w:jc w:val="center"/>
        </w:trPr>
        <w:tc>
          <w:tcPr>
            <w:tcW w:w="1587" w:type="dxa"/>
          </w:tcPr>
          <w:p w14:paraId="28412098" w14:textId="77777777" w:rsidR="00961639" w:rsidRDefault="004639CC">
            <w:pPr>
              <w:pStyle w:val="DNCTable"/>
            </w:pPr>
            <w:r>
              <w:t>GET</w:t>
            </w:r>
          </w:p>
        </w:tc>
        <w:tc>
          <w:tcPr>
            <w:tcW w:w="3515" w:type="dxa"/>
          </w:tcPr>
          <w:p w14:paraId="658C3E22" w14:textId="77777777" w:rsidR="00961639" w:rsidRDefault="004639CC">
            <w:pPr>
              <w:pStyle w:val="DNCTable"/>
            </w:pPr>
            <w:r>
              <w:t>/</w:t>
            </w:r>
            <w:proofErr w:type="gramStart"/>
            <w:r>
              <w:t>dang</w:t>
            </w:r>
            <w:proofErr w:type="gramEnd"/>
            <w:r>
              <w:t>-ky-nhap-hoc</w:t>
            </w:r>
          </w:p>
        </w:tc>
        <w:tc>
          <w:tcPr>
            <w:tcW w:w="3969" w:type="dxa"/>
          </w:tcPr>
          <w:p w14:paraId="5038932A" w14:textId="77777777" w:rsidR="00961639" w:rsidRDefault="004639CC">
            <w:pPr>
              <w:pStyle w:val="DNCTable"/>
            </w:pPr>
            <w:r>
              <w:t>Form đăng ký nhập học</w:t>
            </w:r>
          </w:p>
        </w:tc>
      </w:tr>
      <w:tr w:rsidR="00961639" w14:paraId="0C034CB1" w14:textId="77777777">
        <w:trPr>
          <w:cantSplit/>
          <w:jc w:val="center"/>
        </w:trPr>
        <w:tc>
          <w:tcPr>
            <w:tcW w:w="1587" w:type="dxa"/>
          </w:tcPr>
          <w:p w14:paraId="377B00FC" w14:textId="77777777" w:rsidR="00961639" w:rsidRDefault="004639CC">
            <w:pPr>
              <w:pStyle w:val="DNCTable"/>
              <w:keepNext/>
            </w:pPr>
            <w:r>
              <w:t>POST</w:t>
            </w:r>
          </w:p>
        </w:tc>
        <w:tc>
          <w:tcPr>
            <w:tcW w:w="3515" w:type="dxa"/>
          </w:tcPr>
          <w:p w14:paraId="04E1A58F" w14:textId="77777777" w:rsidR="00961639" w:rsidRDefault="004639CC">
            <w:pPr>
              <w:pStyle w:val="DNCTable"/>
              <w:keepNext/>
            </w:pPr>
            <w:r>
              <w:t>/</w:t>
            </w:r>
            <w:proofErr w:type="gramStart"/>
            <w:r>
              <w:t>dang</w:t>
            </w:r>
            <w:proofErr w:type="gramEnd"/>
            <w:r>
              <w:t>-ky-nhap-hoc</w:t>
            </w:r>
          </w:p>
        </w:tc>
        <w:tc>
          <w:tcPr>
            <w:tcW w:w="3969" w:type="dxa"/>
          </w:tcPr>
          <w:p w14:paraId="5F99028A" w14:textId="77777777" w:rsidR="00961639" w:rsidRDefault="004639CC">
            <w:pPr>
              <w:pStyle w:val="DNCTable"/>
              <w:keepNext/>
            </w:pPr>
            <w:r>
              <w:t>Lưu hồ sơ đăng ký</w:t>
            </w:r>
          </w:p>
        </w:tc>
      </w:tr>
      <w:tr w:rsidR="00961639" w14:paraId="0600A7C1" w14:textId="77777777">
        <w:trPr>
          <w:cantSplit/>
          <w:jc w:val="center"/>
        </w:trPr>
        <w:tc>
          <w:tcPr>
            <w:tcW w:w="1587" w:type="dxa"/>
          </w:tcPr>
          <w:p w14:paraId="75A1CCA2" w14:textId="77777777" w:rsidR="00961639" w:rsidRDefault="004639CC">
            <w:pPr>
              <w:pStyle w:val="DNCTable"/>
            </w:pPr>
            <w:r>
              <w:t>GET</w:t>
            </w:r>
          </w:p>
        </w:tc>
        <w:tc>
          <w:tcPr>
            <w:tcW w:w="3515" w:type="dxa"/>
          </w:tcPr>
          <w:p w14:paraId="5B3454BE" w14:textId="77777777" w:rsidR="00961639" w:rsidRDefault="004639CC">
            <w:pPr>
              <w:pStyle w:val="DNCTable"/>
            </w:pPr>
            <w:r>
              <w:t>/</w:t>
            </w:r>
            <w:proofErr w:type="gramStart"/>
            <w:r>
              <w:t>dang</w:t>
            </w:r>
            <w:proofErr w:type="gramEnd"/>
            <w:r>
              <w:t>-ky-nhap-hoc/thanh-cong</w:t>
            </w:r>
          </w:p>
        </w:tc>
        <w:tc>
          <w:tcPr>
            <w:tcW w:w="3969" w:type="dxa"/>
          </w:tcPr>
          <w:p w14:paraId="01A3DA77" w14:textId="77777777" w:rsidR="00961639" w:rsidRDefault="004639CC">
            <w:pPr>
              <w:pStyle w:val="DNCTable"/>
            </w:pPr>
            <w:r>
              <w:t>Thông báo đăng ký thành công</w:t>
            </w:r>
          </w:p>
        </w:tc>
      </w:tr>
    </w:tbl>
    <w:p w14:paraId="62304425" w14:textId="77777777" w:rsidR="00961639" w:rsidRDefault="00961639">
      <w:pPr>
        <w:pStyle w:val="DNCTable"/>
        <w:spacing w:after="0"/>
      </w:pPr>
    </w:p>
    <w:p w14:paraId="70B32B25" w14:textId="77777777" w:rsidR="00961639" w:rsidRDefault="004639CC">
      <w:pPr>
        <w:pStyle w:val="TableCaption"/>
      </w:pPr>
      <w:bookmarkStart w:id="122" w:name="_Toc241530190"/>
      <w:r>
        <w:lastRenderedPageBreak/>
        <w:t>Bảng B.2. Các route quản trị</w:t>
      </w:r>
      <w:bookmarkEnd w:id="122"/>
    </w:p>
    <w:tbl>
      <w:tblPr>
        <w:tblStyle w:val="TableGrid"/>
        <w:tblW w:w="0" w:type="auto"/>
        <w:jc w:val="center"/>
        <w:tblLayout w:type="fixed"/>
        <w:tblLook w:val="04A0" w:firstRow="1" w:lastRow="0" w:firstColumn="1" w:lastColumn="0" w:noHBand="0" w:noVBand="1"/>
      </w:tblPr>
      <w:tblGrid>
        <w:gridCol w:w="2041"/>
        <w:gridCol w:w="3855"/>
        <w:gridCol w:w="3175"/>
      </w:tblGrid>
      <w:tr w:rsidR="00961639" w14:paraId="3274C57B" w14:textId="77777777">
        <w:trPr>
          <w:cantSplit/>
          <w:tblHeader/>
          <w:jc w:val="center"/>
        </w:trPr>
        <w:tc>
          <w:tcPr>
            <w:tcW w:w="2041" w:type="dxa"/>
            <w:shd w:val="clear" w:color="auto" w:fill="D9E2F3"/>
          </w:tcPr>
          <w:p w14:paraId="248B1404" w14:textId="77777777" w:rsidR="00961639" w:rsidRDefault="004639CC">
            <w:pPr>
              <w:pStyle w:val="DNCTable"/>
              <w:keepNext/>
              <w:jc w:val="center"/>
            </w:pPr>
            <w:r>
              <w:rPr>
                <w:b/>
              </w:rPr>
              <w:t>Phương thức</w:t>
            </w:r>
          </w:p>
        </w:tc>
        <w:tc>
          <w:tcPr>
            <w:tcW w:w="3855" w:type="dxa"/>
            <w:shd w:val="clear" w:color="auto" w:fill="D9E2F3"/>
          </w:tcPr>
          <w:p w14:paraId="068BB4C0" w14:textId="77777777" w:rsidR="00961639" w:rsidRDefault="004639CC">
            <w:pPr>
              <w:pStyle w:val="DNCTable"/>
              <w:keepNext/>
              <w:jc w:val="center"/>
            </w:pPr>
            <w:r>
              <w:rPr>
                <w:b/>
              </w:rPr>
              <w:t>Đường dẫn</w:t>
            </w:r>
          </w:p>
        </w:tc>
        <w:tc>
          <w:tcPr>
            <w:tcW w:w="3175" w:type="dxa"/>
            <w:shd w:val="clear" w:color="auto" w:fill="D9E2F3"/>
          </w:tcPr>
          <w:p w14:paraId="38A1CE51" w14:textId="77777777" w:rsidR="00961639" w:rsidRDefault="004639CC">
            <w:pPr>
              <w:pStyle w:val="DNCTable"/>
              <w:keepNext/>
              <w:jc w:val="center"/>
            </w:pPr>
            <w:r>
              <w:rPr>
                <w:b/>
              </w:rPr>
              <w:t>Chức năng</w:t>
            </w:r>
          </w:p>
        </w:tc>
      </w:tr>
      <w:tr w:rsidR="00961639" w14:paraId="799A5951" w14:textId="77777777">
        <w:trPr>
          <w:cantSplit/>
          <w:jc w:val="center"/>
        </w:trPr>
        <w:tc>
          <w:tcPr>
            <w:tcW w:w="2041" w:type="dxa"/>
          </w:tcPr>
          <w:p w14:paraId="44C8C12C" w14:textId="77777777" w:rsidR="00961639" w:rsidRDefault="004639CC">
            <w:pPr>
              <w:pStyle w:val="DNCTable"/>
              <w:keepNext/>
            </w:pPr>
            <w:r>
              <w:t>GET, POST</w:t>
            </w:r>
          </w:p>
        </w:tc>
        <w:tc>
          <w:tcPr>
            <w:tcW w:w="3855" w:type="dxa"/>
          </w:tcPr>
          <w:p w14:paraId="64A78561" w14:textId="77777777" w:rsidR="00961639" w:rsidRDefault="004639CC">
            <w:pPr>
              <w:pStyle w:val="DNCTable"/>
              <w:keepNext/>
            </w:pPr>
            <w:r>
              <w:t>/admin/login</w:t>
            </w:r>
          </w:p>
        </w:tc>
        <w:tc>
          <w:tcPr>
            <w:tcW w:w="3175" w:type="dxa"/>
          </w:tcPr>
          <w:p w14:paraId="09B4D69F" w14:textId="77777777" w:rsidR="00961639" w:rsidRDefault="004639CC">
            <w:pPr>
              <w:pStyle w:val="DNCTable"/>
              <w:keepNext/>
            </w:pPr>
            <w:r>
              <w:t>Đăng nhập</w:t>
            </w:r>
          </w:p>
        </w:tc>
      </w:tr>
      <w:tr w:rsidR="00961639" w14:paraId="4430AB2C" w14:textId="77777777">
        <w:trPr>
          <w:cantSplit/>
          <w:jc w:val="center"/>
        </w:trPr>
        <w:tc>
          <w:tcPr>
            <w:tcW w:w="2041" w:type="dxa"/>
          </w:tcPr>
          <w:p w14:paraId="3161642D" w14:textId="77777777" w:rsidR="00961639" w:rsidRDefault="004639CC">
            <w:pPr>
              <w:pStyle w:val="DNCTable"/>
            </w:pPr>
            <w:r>
              <w:t>POST</w:t>
            </w:r>
          </w:p>
        </w:tc>
        <w:tc>
          <w:tcPr>
            <w:tcW w:w="3855" w:type="dxa"/>
          </w:tcPr>
          <w:p w14:paraId="004CCD9F" w14:textId="77777777" w:rsidR="00961639" w:rsidRDefault="004639CC">
            <w:pPr>
              <w:pStyle w:val="DNCTable"/>
            </w:pPr>
            <w:r>
              <w:t>/admin/logout</w:t>
            </w:r>
          </w:p>
        </w:tc>
        <w:tc>
          <w:tcPr>
            <w:tcW w:w="3175" w:type="dxa"/>
          </w:tcPr>
          <w:p w14:paraId="1D78F3E0" w14:textId="77777777" w:rsidR="00961639" w:rsidRDefault="004639CC">
            <w:pPr>
              <w:pStyle w:val="DNCTable"/>
            </w:pPr>
            <w:r>
              <w:t>Đăng xuất</w:t>
            </w:r>
          </w:p>
        </w:tc>
      </w:tr>
      <w:tr w:rsidR="00961639" w14:paraId="785700D8" w14:textId="77777777">
        <w:trPr>
          <w:cantSplit/>
          <w:jc w:val="center"/>
        </w:trPr>
        <w:tc>
          <w:tcPr>
            <w:tcW w:w="2041" w:type="dxa"/>
          </w:tcPr>
          <w:p w14:paraId="1A239433" w14:textId="77777777" w:rsidR="00961639" w:rsidRDefault="004639CC">
            <w:pPr>
              <w:pStyle w:val="DNCTable"/>
            </w:pPr>
            <w:r>
              <w:t>GET</w:t>
            </w:r>
          </w:p>
        </w:tc>
        <w:tc>
          <w:tcPr>
            <w:tcW w:w="3855" w:type="dxa"/>
          </w:tcPr>
          <w:p w14:paraId="61F91A81" w14:textId="77777777" w:rsidR="00961639" w:rsidRDefault="004639CC">
            <w:pPr>
              <w:pStyle w:val="DNCTable"/>
            </w:pPr>
            <w:r>
              <w:t>/</w:t>
            </w:r>
            <w:proofErr w:type="gramStart"/>
            <w:r>
              <w:t>admin</w:t>
            </w:r>
            <w:proofErr w:type="gramEnd"/>
          </w:p>
        </w:tc>
        <w:tc>
          <w:tcPr>
            <w:tcW w:w="3175" w:type="dxa"/>
          </w:tcPr>
          <w:p w14:paraId="2C7AA6A0" w14:textId="77777777" w:rsidR="00961639" w:rsidRDefault="004639CC">
            <w:pPr>
              <w:pStyle w:val="DNCTable"/>
            </w:pPr>
            <w:r>
              <w:t>Trang chính (dashboard)</w:t>
            </w:r>
          </w:p>
        </w:tc>
      </w:tr>
      <w:tr w:rsidR="00961639" w14:paraId="5ECD9167" w14:textId="77777777">
        <w:trPr>
          <w:cantSplit/>
          <w:jc w:val="center"/>
        </w:trPr>
        <w:tc>
          <w:tcPr>
            <w:tcW w:w="2041" w:type="dxa"/>
          </w:tcPr>
          <w:p w14:paraId="3CC84B91" w14:textId="77777777" w:rsidR="00961639" w:rsidRDefault="004639CC">
            <w:pPr>
              <w:pStyle w:val="DNCTable"/>
            </w:pPr>
            <w:r>
              <w:t>GET; GET, POST; GET, POST; POST</w:t>
            </w:r>
          </w:p>
        </w:tc>
        <w:tc>
          <w:tcPr>
            <w:tcW w:w="3855" w:type="dxa"/>
          </w:tcPr>
          <w:p w14:paraId="6B07BF22" w14:textId="77777777" w:rsidR="00961639" w:rsidRDefault="004639CC">
            <w:pPr>
              <w:pStyle w:val="DNCTable"/>
            </w:pPr>
            <w:r>
              <w:t>/admin/tin-tuc; …/them; …/{id}/sua; …/{id}/xoa</w:t>
            </w:r>
          </w:p>
        </w:tc>
        <w:tc>
          <w:tcPr>
            <w:tcW w:w="3175" w:type="dxa"/>
          </w:tcPr>
          <w:p w14:paraId="233C63CE" w14:textId="77777777" w:rsidR="00961639" w:rsidRDefault="004639CC">
            <w:pPr>
              <w:pStyle w:val="DNCTable"/>
            </w:pPr>
            <w:r>
              <w:t>Quản lý tin tức: danh sách, thêm, sửa, xóa</w:t>
            </w:r>
          </w:p>
        </w:tc>
      </w:tr>
      <w:tr w:rsidR="00961639" w14:paraId="563B74DC" w14:textId="77777777">
        <w:trPr>
          <w:cantSplit/>
          <w:jc w:val="center"/>
        </w:trPr>
        <w:tc>
          <w:tcPr>
            <w:tcW w:w="2041" w:type="dxa"/>
          </w:tcPr>
          <w:p w14:paraId="0F5005C5" w14:textId="77777777" w:rsidR="00961639" w:rsidRDefault="004639CC">
            <w:pPr>
              <w:pStyle w:val="DNCTable"/>
            </w:pPr>
            <w:r>
              <w:t>GET; GET, POST; GET, POST; POST</w:t>
            </w:r>
          </w:p>
        </w:tc>
        <w:tc>
          <w:tcPr>
            <w:tcW w:w="3855" w:type="dxa"/>
          </w:tcPr>
          <w:p w14:paraId="0BFA18E2" w14:textId="77777777" w:rsidR="00961639" w:rsidRDefault="004639CC">
            <w:pPr>
              <w:pStyle w:val="DNCTable"/>
            </w:pPr>
            <w:r>
              <w:t>/admin/chuong-trinh; …/them; …/{id}/sua; …/{id}/xoa</w:t>
            </w:r>
          </w:p>
        </w:tc>
        <w:tc>
          <w:tcPr>
            <w:tcW w:w="3175" w:type="dxa"/>
          </w:tcPr>
          <w:p w14:paraId="14994010" w14:textId="77777777" w:rsidR="00961639" w:rsidRDefault="004639CC">
            <w:pPr>
              <w:pStyle w:val="DNCTable"/>
            </w:pPr>
            <w:r>
              <w:t>Quản lý chương trình đào tạo</w:t>
            </w:r>
          </w:p>
        </w:tc>
      </w:tr>
      <w:tr w:rsidR="00961639" w14:paraId="2D2A91E7" w14:textId="77777777">
        <w:trPr>
          <w:cantSplit/>
          <w:jc w:val="center"/>
        </w:trPr>
        <w:tc>
          <w:tcPr>
            <w:tcW w:w="2041" w:type="dxa"/>
          </w:tcPr>
          <w:p w14:paraId="41FF0DF7" w14:textId="77777777" w:rsidR="00961639" w:rsidRDefault="004639CC">
            <w:pPr>
              <w:pStyle w:val="DNCTable"/>
            </w:pPr>
            <w:r>
              <w:t>GET; GET, POST; GET, POST; POST</w:t>
            </w:r>
          </w:p>
        </w:tc>
        <w:tc>
          <w:tcPr>
            <w:tcW w:w="3855" w:type="dxa"/>
          </w:tcPr>
          <w:p w14:paraId="70C781BD" w14:textId="77777777" w:rsidR="00961639" w:rsidRDefault="004639CC">
            <w:pPr>
              <w:pStyle w:val="DNCTable"/>
            </w:pPr>
            <w:r>
              <w:t>/admin/hinh-anh; …/them; …/{id}/sua; …/{id}/xoa</w:t>
            </w:r>
          </w:p>
        </w:tc>
        <w:tc>
          <w:tcPr>
            <w:tcW w:w="3175" w:type="dxa"/>
          </w:tcPr>
          <w:p w14:paraId="30C914AA" w14:textId="77777777" w:rsidR="00961639" w:rsidRDefault="004639CC">
            <w:pPr>
              <w:pStyle w:val="DNCTable"/>
            </w:pPr>
            <w:r>
              <w:t>Quản lý hình ảnh</w:t>
            </w:r>
          </w:p>
        </w:tc>
      </w:tr>
      <w:tr w:rsidR="00961639" w14:paraId="42F8B190" w14:textId="77777777">
        <w:trPr>
          <w:cantSplit/>
          <w:jc w:val="center"/>
        </w:trPr>
        <w:tc>
          <w:tcPr>
            <w:tcW w:w="2041" w:type="dxa"/>
          </w:tcPr>
          <w:p w14:paraId="552C2415" w14:textId="77777777" w:rsidR="00961639" w:rsidRDefault="004639CC">
            <w:pPr>
              <w:pStyle w:val="DNCTable"/>
            </w:pPr>
            <w:r>
              <w:t>GET</w:t>
            </w:r>
          </w:p>
        </w:tc>
        <w:tc>
          <w:tcPr>
            <w:tcW w:w="3855" w:type="dxa"/>
          </w:tcPr>
          <w:p w14:paraId="19711951" w14:textId="77777777" w:rsidR="00961639" w:rsidRDefault="004639CC">
            <w:pPr>
              <w:pStyle w:val="DNCTable"/>
            </w:pPr>
            <w:r>
              <w:t>/admin/dang-ky</w:t>
            </w:r>
          </w:p>
        </w:tc>
        <w:tc>
          <w:tcPr>
            <w:tcW w:w="3175" w:type="dxa"/>
          </w:tcPr>
          <w:p w14:paraId="22E4EA2E" w14:textId="77777777" w:rsidR="00961639" w:rsidRDefault="004639CC">
            <w:pPr>
              <w:pStyle w:val="DNCTable"/>
            </w:pPr>
            <w:r>
              <w:t>Danh sách hồ sơ (lọc theo trạng thái)</w:t>
            </w:r>
          </w:p>
        </w:tc>
      </w:tr>
      <w:tr w:rsidR="00961639" w14:paraId="4559FB03" w14:textId="77777777">
        <w:trPr>
          <w:cantSplit/>
          <w:jc w:val="center"/>
        </w:trPr>
        <w:tc>
          <w:tcPr>
            <w:tcW w:w="2041" w:type="dxa"/>
          </w:tcPr>
          <w:p w14:paraId="59C0CCC2" w14:textId="77777777" w:rsidR="00961639" w:rsidRDefault="004639CC">
            <w:pPr>
              <w:pStyle w:val="DNCTable"/>
            </w:pPr>
            <w:r>
              <w:t>GET, POST</w:t>
            </w:r>
          </w:p>
        </w:tc>
        <w:tc>
          <w:tcPr>
            <w:tcW w:w="3855" w:type="dxa"/>
          </w:tcPr>
          <w:p w14:paraId="547C1A73" w14:textId="77777777" w:rsidR="00961639" w:rsidRDefault="004639CC">
            <w:pPr>
              <w:pStyle w:val="DNCTable"/>
            </w:pPr>
            <w:r>
              <w:t>/admin/dang-ky/{id}</w:t>
            </w:r>
          </w:p>
        </w:tc>
        <w:tc>
          <w:tcPr>
            <w:tcW w:w="3175" w:type="dxa"/>
          </w:tcPr>
          <w:p w14:paraId="380F7DCD" w14:textId="77777777" w:rsidR="00961639" w:rsidRDefault="004639CC">
            <w:pPr>
              <w:pStyle w:val="DNCTable"/>
            </w:pPr>
            <w:r>
              <w:t>Xem hồ sơ, đổi trạng thái, ghi chú</w:t>
            </w:r>
          </w:p>
        </w:tc>
      </w:tr>
      <w:tr w:rsidR="00961639" w14:paraId="6A644D88" w14:textId="77777777">
        <w:trPr>
          <w:cantSplit/>
          <w:jc w:val="center"/>
        </w:trPr>
        <w:tc>
          <w:tcPr>
            <w:tcW w:w="2041" w:type="dxa"/>
          </w:tcPr>
          <w:p w14:paraId="27FF7E41" w14:textId="77777777" w:rsidR="00961639" w:rsidRDefault="004639CC">
            <w:pPr>
              <w:pStyle w:val="DNCTable"/>
            </w:pPr>
            <w:r>
              <w:t>POST</w:t>
            </w:r>
          </w:p>
        </w:tc>
        <w:tc>
          <w:tcPr>
            <w:tcW w:w="3855" w:type="dxa"/>
          </w:tcPr>
          <w:p w14:paraId="0F9B4721" w14:textId="77777777" w:rsidR="00961639" w:rsidRDefault="004639CC">
            <w:pPr>
              <w:pStyle w:val="DNCTable"/>
            </w:pPr>
            <w:r>
              <w:t>/admin/dang-ky/{id}/xoa</w:t>
            </w:r>
          </w:p>
        </w:tc>
        <w:tc>
          <w:tcPr>
            <w:tcW w:w="3175" w:type="dxa"/>
          </w:tcPr>
          <w:p w14:paraId="5304635A" w14:textId="77777777" w:rsidR="00961639" w:rsidRDefault="004639CC">
            <w:pPr>
              <w:pStyle w:val="DNCTable"/>
            </w:pPr>
            <w:r>
              <w:t>Xóa hồ sơ</w:t>
            </w:r>
          </w:p>
        </w:tc>
      </w:tr>
      <w:tr w:rsidR="00961639" w14:paraId="2509BA8C" w14:textId="77777777">
        <w:trPr>
          <w:cantSplit/>
          <w:jc w:val="center"/>
        </w:trPr>
        <w:tc>
          <w:tcPr>
            <w:tcW w:w="2041" w:type="dxa"/>
          </w:tcPr>
          <w:p w14:paraId="24FF5271" w14:textId="77777777" w:rsidR="00961639" w:rsidRDefault="004639CC">
            <w:pPr>
              <w:pStyle w:val="DNCTable"/>
              <w:keepNext/>
            </w:pPr>
            <w:r>
              <w:t>GET, POST</w:t>
            </w:r>
          </w:p>
        </w:tc>
        <w:tc>
          <w:tcPr>
            <w:tcW w:w="3855" w:type="dxa"/>
          </w:tcPr>
          <w:p w14:paraId="720A9270" w14:textId="77777777" w:rsidR="00961639" w:rsidRDefault="004639CC">
            <w:pPr>
              <w:pStyle w:val="DNCTable"/>
              <w:keepNext/>
            </w:pPr>
            <w:r>
              <w:t>/admin/cai-dat</w:t>
            </w:r>
          </w:p>
        </w:tc>
        <w:tc>
          <w:tcPr>
            <w:tcW w:w="3175" w:type="dxa"/>
          </w:tcPr>
          <w:p w14:paraId="1AA0C747" w14:textId="77777777" w:rsidR="00961639" w:rsidRDefault="004639CC">
            <w:pPr>
              <w:pStyle w:val="DNCTable"/>
              <w:keepNext/>
            </w:pPr>
            <w:r>
              <w:t>Cài đặt thông tin trường (chỉ admin)</w:t>
            </w:r>
          </w:p>
        </w:tc>
      </w:tr>
      <w:tr w:rsidR="00961639" w14:paraId="042C2B16" w14:textId="77777777">
        <w:trPr>
          <w:cantSplit/>
          <w:jc w:val="center"/>
        </w:trPr>
        <w:tc>
          <w:tcPr>
            <w:tcW w:w="2041" w:type="dxa"/>
          </w:tcPr>
          <w:p w14:paraId="014658D7" w14:textId="77777777" w:rsidR="00961639" w:rsidRDefault="004639CC">
            <w:pPr>
              <w:pStyle w:val="DNCTable"/>
            </w:pPr>
            <w:r>
              <w:t>GET; GET, POST; GET, POST; POST</w:t>
            </w:r>
          </w:p>
        </w:tc>
        <w:tc>
          <w:tcPr>
            <w:tcW w:w="3855" w:type="dxa"/>
          </w:tcPr>
          <w:p w14:paraId="02CAEAA1" w14:textId="77777777" w:rsidR="00961639" w:rsidRDefault="004639CC">
            <w:pPr>
              <w:pStyle w:val="DNCTable"/>
            </w:pPr>
            <w:r>
              <w:t>/admin/tai-khoan; …/them; …/{id}/sua; …/{id}/xoa</w:t>
            </w:r>
          </w:p>
        </w:tc>
        <w:tc>
          <w:tcPr>
            <w:tcW w:w="3175" w:type="dxa"/>
          </w:tcPr>
          <w:p w14:paraId="3D97D0A5" w14:textId="77777777" w:rsidR="00961639" w:rsidRDefault="004639CC">
            <w:pPr>
              <w:pStyle w:val="DNCTable"/>
            </w:pPr>
            <w:r>
              <w:t>Quản lý tài khoản (chỉ admin)</w:t>
            </w:r>
          </w:p>
        </w:tc>
      </w:tr>
    </w:tbl>
    <w:p w14:paraId="2D7DADC1" w14:textId="77777777" w:rsidR="00961639" w:rsidRDefault="00961639">
      <w:pPr>
        <w:pStyle w:val="DNCTable"/>
        <w:spacing w:after="0"/>
      </w:pPr>
    </w:p>
    <w:p w14:paraId="497F98E2" w14:textId="77777777" w:rsidR="00961639" w:rsidRDefault="004639CC">
      <w:pPr>
        <w:pStyle w:val="Heading2"/>
      </w:pPr>
      <w:bookmarkStart w:id="123" w:name="_Toc241530169"/>
      <w:r>
        <w:t>Phụ lục C. Hướng dẫn cài đặt và dữ liệu mẫu</w:t>
      </w:r>
      <w:bookmarkEnd w:id="123"/>
    </w:p>
    <w:p w14:paraId="3F18F2CA" w14:textId="77777777" w:rsidR="00961639" w:rsidRDefault="004639CC">
      <w:pPr>
        <w:pStyle w:val="DNCBody"/>
      </w:pPr>
      <w:r>
        <w:t>Cách 1 – Docker (khuyến nghị): cài Docker Desktop, sau đó chạy các lệnh sau trong thư mục docker của repository.</w:t>
      </w:r>
    </w:p>
    <w:p w14:paraId="3B26FD4F" w14:textId="77777777" w:rsidR="00961639" w:rsidRDefault="004639CC">
      <w:pPr>
        <w:pStyle w:val="DNCCode"/>
        <w:shd w:val="clear" w:color="auto" w:fill="F2F2F2"/>
        <w:spacing w:before="120"/>
      </w:pPr>
      <w:proofErr w:type="gramStart"/>
      <w:r>
        <w:t>cp .env</w:t>
      </w:r>
      <w:proofErr w:type="gramEnd"/>
      <w:r>
        <w:t>.</w:t>
      </w:r>
      <w:proofErr w:type="gramStart"/>
      <w:r>
        <w:t>example .env</w:t>
      </w:r>
      <w:proofErr w:type="gramEnd"/>
    </w:p>
    <w:p w14:paraId="61D095F1" w14:textId="77777777" w:rsidR="00961639" w:rsidRDefault="004639CC">
      <w:pPr>
        <w:pStyle w:val="DNCCode"/>
        <w:shd w:val="clear" w:color="auto" w:fill="F2F2F2"/>
      </w:pPr>
      <w:r>
        <w:t>docker compose up -d --build</w:t>
      </w:r>
    </w:p>
    <w:p w14:paraId="1A151B04" w14:textId="77777777" w:rsidR="00961639" w:rsidRDefault="00961639">
      <w:pPr>
        <w:pStyle w:val="DNCBody"/>
      </w:pPr>
    </w:p>
    <w:p w14:paraId="36BA2179" w14:textId="77777777" w:rsidR="00961639" w:rsidRDefault="004639CC">
      <w:pPr>
        <w:pStyle w:val="DNCBody"/>
      </w:pPr>
      <w:r>
        <w:t>Website chạy tại http://localhost:8080, phpMyAdmin tại http://localhost:8081. Cơ sở dữ liệu dnc_school và dữ liệu mẫu được tạo tự động ở lần chạy đầu.</w:t>
      </w:r>
    </w:p>
    <w:p w14:paraId="1DA30191" w14:textId="77777777" w:rsidR="00961639" w:rsidRDefault="004639CC">
      <w:pPr>
        <w:pStyle w:val="DNCBody"/>
      </w:pPr>
      <w:r>
        <w:t>Cách 2 – XAMPP: trỏ DocumentRoot của Apache vào thư mục src/public, bật mod_rewrite, sau đó import lần lượt docker/mysql/init/01-schema.sql và 02-seed.sql bằng phpMyAdmin.</w:t>
      </w:r>
    </w:p>
    <w:p w14:paraId="117FCCA7" w14:textId="77777777" w:rsidR="00961639" w:rsidRDefault="004639CC">
      <w:pPr>
        <w:pStyle w:val="TableCaption"/>
      </w:pPr>
      <w:bookmarkStart w:id="124" w:name="_Toc241530191"/>
      <w:r>
        <w:lastRenderedPageBreak/>
        <w:t>Bảng C.1. Dữ liệu mẫu</w:t>
      </w:r>
      <w:bookmarkEnd w:id="124"/>
    </w:p>
    <w:tbl>
      <w:tblPr>
        <w:tblStyle w:val="TableGrid"/>
        <w:tblW w:w="0" w:type="auto"/>
        <w:jc w:val="center"/>
        <w:tblLayout w:type="fixed"/>
        <w:tblLook w:val="04A0" w:firstRow="1" w:lastRow="0" w:firstColumn="1" w:lastColumn="0" w:noHBand="0" w:noVBand="1"/>
      </w:tblPr>
      <w:tblGrid>
        <w:gridCol w:w="2551"/>
        <w:gridCol w:w="6520"/>
      </w:tblGrid>
      <w:tr w:rsidR="00961639" w14:paraId="0B7DEF7F" w14:textId="77777777">
        <w:trPr>
          <w:cantSplit/>
          <w:tblHeader/>
          <w:jc w:val="center"/>
        </w:trPr>
        <w:tc>
          <w:tcPr>
            <w:tcW w:w="2551" w:type="dxa"/>
            <w:shd w:val="clear" w:color="auto" w:fill="D9E2F3"/>
          </w:tcPr>
          <w:p w14:paraId="6EDAE640" w14:textId="77777777" w:rsidR="00961639" w:rsidRDefault="004639CC">
            <w:pPr>
              <w:pStyle w:val="DNCTable"/>
              <w:keepNext/>
              <w:jc w:val="center"/>
            </w:pPr>
            <w:r>
              <w:rPr>
                <w:b/>
              </w:rPr>
              <w:t>Dữ liệu</w:t>
            </w:r>
          </w:p>
        </w:tc>
        <w:tc>
          <w:tcPr>
            <w:tcW w:w="6520" w:type="dxa"/>
            <w:shd w:val="clear" w:color="auto" w:fill="D9E2F3"/>
          </w:tcPr>
          <w:p w14:paraId="5EC01F4E" w14:textId="77777777" w:rsidR="00961639" w:rsidRDefault="004639CC">
            <w:pPr>
              <w:pStyle w:val="DNCTable"/>
              <w:keepNext/>
              <w:jc w:val="center"/>
            </w:pPr>
            <w:r>
              <w:rPr>
                <w:b/>
              </w:rPr>
              <w:t>Nội dung</w:t>
            </w:r>
          </w:p>
        </w:tc>
      </w:tr>
      <w:tr w:rsidR="00961639" w14:paraId="768BE26B" w14:textId="77777777">
        <w:trPr>
          <w:cantSplit/>
          <w:jc w:val="center"/>
        </w:trPr>
        <w:tc>
          <w:tcPr>
            <w:tcW w:w="2551" w:type="dxa"/>
          </w:tcPr>
          <w:p w14:paraId="79598DC9" w14:textId="77777777" w:rsidR="00961639" w:rsidRDefault="004639CC">
            <w:pPr>
              <w:pStyle w:val="DNCTable"/>
              <w:keepNext/>
            </w:pPr>
            <w:r>
              <w:t>Tài khoản quản trị</w:t>
            </w:r>
          </w:p>
        </w:tc>
        <w:tc>
          <w:tcPr>
            <w:tcW w:w="6520" w:type="dxa"/>
          </w:tcPr>
          <w:p w14:paraId="7BA15020" w14:textId="77777777" w:rsidR="00961639" w:rsidRDefault="004639CC">
            <w:pPr>
              <w:pStyle w:val="DNCTable"/>
              <w:keepNext/>
            </w:pPr>
            <w:r>
              <w:t>admin@dnc.edu.vn / Admin@123 (vai trò admin)</w:t>
            </w:r>
          </w:p>
        </w:tc>
      </w:tr>
      <w:tr w:rsidR="00961639" w14:paraId="1AE7026C" w14:textId="77777777">
        <w:trPr>
          <w:cantSplit/>
          <w:jc w:val="center"/>
        </w:trPr>
        <w:tc>
          <w:tcPr>
            <w:tcW w:w="2551" w:type="dxa"/>
          </w:tcPr>
          <w:p w14:paraId="6F7A1A61" w14:textId="77777777" w:rsidR="00961639" w:rsidRDefault="004639CC">
            <w:pPr>
              <w:pStyle w:val="DNCTable"/>
            </w:pPr>
            <w:r>
              <w:t>Chương trình đào tạo</w:t>
            </w:r>
          </w:p>
        </w:tc>
        <w:tc>
          <w:tcPr>
            <w:tcW w:w="6520" w:type="dxa"/>
          </w:tcPr>
          <w:p w14:paraId="3A52F0A7" w14:textId="77777777" w:rsidR="00961639" w:rsidRDefault="004639CC">
            <w:pPr>
              <w:pStyle w:val="DNCTable"/>
            </w:pPr>
            <w:r>
              <w:t>IGCSE; A-Level / IB Diploma; Chương trình Giáo dục Việt Nam</w:t>
            </w:r>
          </w:p>
        </w:tc>
      </w:tr>
      <w:tr w:rsidR="00961639" w14:paraId="28B13805" w14:textId="77777777">
        <w:trPr>
          <w:cantSplit/>
          <w:jc w:val="center"/>
        </w:trPr>
        <w:tc>
          <w:tcPr>
            <w:tcW w:w="2551" w:type="dxa"/>
          </w:tcPr>
          <w:p w14:paraId="2B54B537" w14:textId="77777777" w:rsidR="00961639" w:rsidRDefault="004639CC">
            <w:pPr>
              <w:pStyle w:val="DNCTable"/>
            </w:pPr>
            <w:r>
              <w:t>Tin tức</w:t>
            </w:r>
          </w:p>
        </w:tc>
        <w:tc>
          <w:tcPr>
            <w:tcW w:w="6520" w:type="dxa"/>
          </w:tcPr>
          <w:p w14:paraId="6BB8B97F" w14:textId="77777777" w:rsidR="00961639" w:rsidRDefault="004639CC">
            <w:pPr>
              <w:pStyle w:val="DNCTable"/>
            </w:pPr>
            <w:r>
              <w:t>2 bài công khai, 1 bài nháp</w:t>
            </w:r>
          </w:p>
        </w:tc>
      </w:tr>
      <w:tr w:rsidR="00961639" w14:paraId="521A27E7" w14:textId="77777777">
        <w:trPr>
          <w:cantSplit/>
          <w:jc w:val="center"/>
        </w:trPr>
        <w:tc>
          <w:tcPr>
            <w:tcW w:w="2551" w:type="dxa"/>
          </w:tcPr>
          <w:p w14:paraId="31BEED76" w14:textId="77777777" w:rsidR="00961639" w:rsidRDefault="004639CC">
            <w:pPr>
              <w:pStyle w:val="DNCTable"/>
              <w:keepNext/>
            </w:pPr>
            <w:r>
              <w:t>Hình ảnh</w:t>
            </w:r>
          </w:p>
        </w:tc>
        <w:tc>
          <w:tcPr>
            <w:tcW w:w="6520" w:type="dxa"/>
          </w:tcPr>
          <w:p w14:paraId="04A892F3" w14:textId="77777777" w:rsidR="00961639" w:rsidRDefault="004639CC">
            <w:pPr>
              <w:pStyle w:val="DNCTable"/>
              <w:keepNext/>
            </w:pPr>
            <w:r>
              <w:t>4 ảnh thuộc 2 album: cơ sở vật chất, hoạt động</w:t>
            </w:r>
          </w:p>
        </w:tc>
      </w:tr>
      <w:tr w:rsidR="00961639" w14:paraId="366A6AC7" w14:textId="77777777">
        <w:trPr>
          <w:cantSplit/>
          <w:jc w:val="center"/>
        </w:trPr>
        <w:tc>
          <w:tcPr>
            <w:tcW w:w="2551" w:type="dxa"/>
          </w:tcPr>
          <w:p w14:paraId="5079A887" w14:textId="77777777" w:rsidR="00961639" w:rsidRDefault="004639CC">
            <w:pPr>
              <w:pStyle w:val="DNCTable"/>
            </w:pPr>
            <w:r>
              <w:t>Hồ sơ đăng ký</w:t>
            </w:r>
          </w:p>
        </w:tc>
        <w:tc>
          <w:tcPr>
            <w:tcW w:w="6520" w:type="dxa"/>
          </w:tcPr>
          <w:p w14:paraId="66431430" w14:textId="77777777" w:rsidR="00961639" w:rsidRDefault="004639CC">
            <w:pPr>
              <w:pStyle w:val="DNCTable"/>
            </w:pPr>
            <w:r>
              <w:t>2 hồ sơ mẫu ở trạng thái Mới và Đã liên hệ</w:t>
            </w:r>
          </w:p>
        </w:tc>
      </w:tr>
    </w:tbl>
    <w:p w14:paraId="2B8F1901" w14:textId="77777777" w:rsidR="00961639" w:rsidRDefault="00961639">
      <w:pPr>
        <w:pStyle w:val="DNCTable"/>
        <w:spacing w:after="0"/>
      </w:pPr>
    </w:p>
    <w:sectPr w:rsidR="00961639">
      <w:footerReference w:type="default" r:id="rId45"/>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7649B" w14:textId="77777777" w:rsidR="004D5960" w:rsidRDefault="004D5960">
      <w:pPr>
        <w:spacing w:line="240" w:lineRule="auto"/>
      </w:pPr>
      <w:r>
        <w:separator/>
      </w:r>
    </w:p>
  </w:endnote>
  <w:endnote w:type="continuationSeparator" w:id="0">
    <w:p w14:paraId="167F9F89" w14:textId="77777777" w:rsidR="004D5960" w:rsidRDefault="004D59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D31A8" w14:textId="48830600" w:rsidR="00961639" w:rsidRDefault="004639CC">
    <w:pPr>
      <w:pStyle w:val="Footer"/>
      <w:jc w:val="right"/>
    </w:pPr>
    <w:r>
      <w:fldChar w:fldCharType="begin"/>
    </w:r>
    <w:r>
      <w:instrText xml:space="preserve"> PAGE </w:instrText>
    </w:r>
    <w:r>
      <w:fldChar w:fldCharType="separate"/>
    </w:r>
    <w:r w:rsidR="00E907C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6F873" w14:textId="77777777" w:rsidR="004D5960" w:rsidRDefault="004D5960">
      <w:pPr>
        <w:spacing w:after="0"/>
      </w:pPr>
      <w:r>
        <w:separator/>
      </w:r>
    </w:p>
  </w:footnote>
  <w:footnote w:type="continuationSeparator" w:id="0">
    <w:p w14:paraId="26400693" w14:textId="77777777" w:rsidR="004D5960" w:rsidRDefault="004D596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303974161">
    <w:abstractNumId w:val="5"/>
  </w:num>
  <w:num w:numId="2" w16cid:durableId="871962267">
    <w:abstractNumId w:val="3"/>
  </w:num>
  <w:num w:numId="3" w16cid:durableId="273093627">
    <w:abstractNumId w:val="2"/>
  </w:num>
  <w:num w:numId="4" w16cid:durableId="558592252">
    <w:abstractNumId w:val="4"/>
  </w:num>
  <w:num w:numId="5" w16cid:durableId="1232426569">
    <w:abstractNumId w:val="1"/>
  </w:num>
  <w:num w:numId="6" w16cid:durableId="605769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4FF"/>
    <w:rsid w:val="0015074B"/>
    <w:rsid w:val="0023005C"/>
    <w:rsid w:val="0029639D"/>
    <w:rsid w:val="00326F90"/>
    <w:rsid w:val="004639CC"/>
    <w:rsid w:val="004D5960"/>
    <w:rsid w:val="00961639"/>
    <w:rsid w:val="00AA1D8D"/>
    <w:rsid w:val="00B47730"/>
    <w:rsid w:val="00CB0664"/>
    <w:rsid w:val="00E907CB"/>
    <w:rsid w:val="00FC693F"/>
    <w:rsid w:val="00FF1780"/>
    <w:rsid w:val="089B4E8E"/>
    <w:rsid w:val="1CAA2305"/>
    <w:rsid w:val="28092E8A"/>
    <w:rsid w:val="33577761"/>
    <w:rsid w:val="36BF0C62"/>
    <w:rsid w:val="38AF2647"/>
    <w:rsid w:val="3BAA05A0"/>
    <w:rsid w:val="3BC4191A"/>
    <w:rsid w:val="4AE262F1"/>
    <w:rsid w:val="5E2B589F"/>
    <w:rsid w:val="7EF106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53AF1C5B"/>
  <w14:defaultImageDpi w14:val="300"/>
  <w15:docId w15:val="{6EAEE944-9BB7-4800-B569-B65C0953B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Times New Roman" w:eastAsia="Times New Roman" w:hAnsi="Times New Roman"/>
      <w:sz w:val="26"/>
      <w:szCs w:val="22"/>
      <w:lang w:val="en-US" w:eastAsia="en-US"/>
    </w:rPr>
  </w:style>
  <w:style w:type="paragraph" w:styleId="Heading1">
    <w:name w:val="heading 1"/>
    <w:basedOn w:val="Normal"/>
    <w:next w:val="Normal"/>
    <w:link w:val="Heading1Char"/>
    <w:uiPriority w:val="9"/>
    <w:qFormat/>
    <w:pPr>
      <w:keepNext/>
      <w:keepLines/>
      <w:pageBreakBefore/>
      <w:spacing w:after="240"/>
      <w:jc w:val="center"/>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pPr>
      <w:keepNext/>
      <w:keepLines/>
      <w:spacing w:before="240"/>
      <w:outlineLvl w:val="1"/>
    </w:pPr>
    <w:rPr>
      <w:rFonts w:cs="Times New Roman"/>
      <w:b/>
      <w:bCs/>
      <w:color w:val="000000"/>
      <w:szCs w:val="26"/>
    </w:rPr>
  </w:style>
  <w:style w:type="paragraph" w:styleId="Heading3">
    <w:name w:val="heading 3"/>
    <w:basedOn w:val="Normal"/>
    <w:next w:val="Normal"/>
    <w:link w:val="Heading3Char"/>
    <w:uiPriority w:val="9"/>
    <w:unhideWhenUsed/>
    <w:qFormat/>
    <w:pPr>
      <w:keepNext/>
      <w:keepLines/>
      <w:spacing w:before="240"/>
      <w:outlineLvl w:val="2"/>
    </w:pPr>
    <w:rPr>
      <w:rFonts w:cs="Times New Roman"/>
      <w:b/>
      <w:bCs/>
      <w:i/>
      <w:color w:val="000000"/>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style>
  <w:style w:type="paragraph" w:styleId="BodyText2">
    <w:name w:val="Body Text 2"/>
    <w:basedOn w:val="Normal"/>
    <w:link w:val="BodyText2Char"/>
    <w:uiPriority w:val="99"/>
    <w:unhideWhenUsed/>
    <w:qFormat/>
    <w:pPr>
      <w:spacing w:line="480" w:lineRule="auto"/>
    </w:pPr>
  </w:style>
  <w:style w:type="paragraph" w:styleId="BodyText3">
    <w:name w:val="Body Text 3"/>
    <w:basedOn w:val="Normal"/>
    <w:link w:val="BodyText3Char"/>
    <w:uiPriority w:val="99"/>
    <w:unhideWhenUsed/>
    <w:qFormat/>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spacing w:before="120"/>
      <w:contextualSpacing/>
      <w:jc w:val="both"/>
    </w:pPr>
    <w:rPr>
      <w:rFonts w:cs="Times New Roman"/>
    </w:r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ind w:left="360"/>
      <w:contextualSpacing/>
    </w:pPr>
  </w:style>
  <w:style w:type="paragraph" w:styleId="ListContinue2">
    <w:name w:val="List Continue 2"/>
    <w:basedOn w:val="Normal"/>
    <w:uiPriority w:val="99"/>
    <w:unhideWhenUsed/>
    <w:qFormat/>
    <w:pPr>
      <w:ind w:left="720"/>
      <w:contextualSpacing/>
    </w:pPr>
  </w:style>
  <w:style w:type="paragraph" w:styleId="ListContinue3">
    <w:name w:val="List Continue 3"/>
    <w:basedOn w:val="Normal"/>
    <w:uiPriority w:val="99"/>
    <w:unhideWhenUsed/>
    <w:qFormat/>
    <w:pPr>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before="240"/>
      <w:contextualSpacing/>
    </w:pPr>
    <w:rPr>
      <w:rFonts w:asciiTheme="majorHAnsi" w:eastAsiaTheme="majorEastAsia" w:hAnsiTheme="majorHAnsi" w:cstheme="majorBidi"/>
      <w:b/>
      <w:color w:val="17365D" w:themeColor="text2" w:themeShade="BF"/>
      <w:spacing w:val="5"/>
      <w:kern w:val="28"/>
      <w:sz w:val="36"/>
      <w:szCs w:val="52"/>
    </w:rPr>
  </w:style>
  <w:style w:type="paragraph" w:styleId="TOC1">
    <w:name w:val="toc 1"/>
    <w:basedOn w:val="Normal"/>
    <w:next w:val="Normal"/>
    <w:uiPriority w:val="39"/>
    <w:unhideWhenUsed/>
    <w:qFormat/>
    <w:pPr>
      <w:tabs>
        <w:tab w:val="right" w:leader="dot" w:pos="9071"/>
      </w:tabs>
      <w:spacing w:before="60" w:after="60" w:line="312" w:lineRule="auto"/>
    </w:pPr>
    <w:rPr>
      <w:rFonts w:cs="Times New Roman"/>
      <w:b/>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DNCBody">
    <w:name w:val="DNC Body"/>
    <w:basedOn w:val="Normal"/>
    <w:pPr>
      <w:spacing w:before="120"/>
      <w:ind w:firstLine="567"/>
      <w:jc w:val="both"/>
    </w:pPr>
    <w:rPr>
      <w:rFonts w:cs="Times New Roman"/>
    </w:rPr>
  </w:style>
  <w:style w:type="paragraph" w:customStyle="1" w:styleId="TableCaption">
    <w:name w:val="Table Caption"/>
    <w:basedOn w:val="Normal"/>
    <w:pPr>
      <w:keepNext/>
      <w:spacing w:before="120"/>
      <w:jc w:val="center"/>
    </w:pPr>
    <w:rPr>
      <w:rFonts w:cs="Times New Roman"/>
      <w:b/>
    </w:rPr>
  </w:style>
  <w:style w:type="paragraph" w:customStyle="1" w:styleId="FigureCaption">
    <w:name w:val="Figure Caption"/>
    <w:basedOn w:val="Normal"/>
    <w:pPr>
      <w:spacing w:before="120"/>
      <w:jc w:val="center"/>
    </w:pPr>
    <w:rPr>
      <w:rFonts w:cs="Times New Roman"/>
      <w:i/>
    </w:rPr>
  </w:style>
  <w:style w:type="paragraph" w:customStyle="1" w:styleId="DNCFigure">
    <w:name w:val="DNC Figure"/>
    <w:basedOn w:val="Normal"/>
    <w:pPr>
      <w:keepNext/>
      <w:spacing w:before="120" w:after="0" w:line="240" w:lineRule="auto"/>
      <w:jc w:val="center"/>
    </w:pPr>
  </w:style>
  <w:style w:type="paragraph" w:customStyle="1" w:styleId="DNCTable">
    <w:name w:val="DNC Table"/>
    <w:basedOn w:val="Normal"/>
    <w:pPr>
      <w:spacing w:before="40" w:after="40" w:line="276" w:lineRule="auto"/>
    </w:pPr>
    <w:rPr>
      <w:rFonts w:cs="Times New Roman"/>
      <w:sz w:val="24"/>
    </w:rPr>
  </w:style>
  <w:style w:type="paragraph" w:customStyle="1" w:styleId="DNCCode">
    <w:name w:val="DNC Code"/>
    <w:basedOn w:val="Normal"/>
    <w:pPr>
      <w:spacing w:after="0" w:line="240" w:lineRule="auto"/>
      <w:ind w:left="283"/>
    </w:pPr>
    <w:rPr>
      <w:rFonts w:ascii="Consolas" w:eastAsia="Consolas" w:hAnsi="Consolas" w:cs="Consolas"/>
      <w:sz w:val="21"/>
    </w:rPr>
  </w:style>
  <w:style w:type="paragraph" w:customStyle="1" w:styleId="DNCReference">
    <w:name w:val="DNC Reference"/>
    <w:basedOn w:val="Normal"/>
    <w:pPr>
      <w:spacing w:before="120"/>
      <w:ind w:left="567" w:hanging="567"/>
    </w:pPr>
    <w:rPr>
      <w:rFonts w:cs="Times New Roman"/>
    </w:rPr>
  </w:style>
  <w:style w:type="paragraph" w:customStyle="1" w:styleId="TOC21">
    <w:name w:val="TOC 21"/>
    <w:basedOn w:val="Normal"/>
    <w:pPr>
      <w:tabs>
        <w:tab w:val="right" w:leader="dot" w:pos="9071"/>
      </w:tabs>
      <w:spacing w:after="0" w:line="312" w:lineRule="auto"/>
      <w:ind w:left="283"/>
    </w:pPr>
    <w:rPr>
      <w:rFonts w:cs="Times New Roman"/>
    </w:rPr>
  </w:style>
  <w:style w:type="paragraph" w:customStyle="1" w:styleId="TOC31">
    <w:name w:val="TOC 31"/>
    <w:basedOn w:val="Normal"/>
    <w:pPr>
      <w:tabs>
        <w:tab w:val="right" w:leader="dot" w:pos="9071"/>
      </w:tabs>
      <w:spacing w:after="0" w:line="312" w:lineRule="auto"/>
      <w:ind w:left="567"/>
    </w:pPr>
    <w:rPr>
      <w:rFonts w:cs="Times New Roman"/>
    </w:rPr>
  </w:style>
  <w:style w:type="paragraph" w:customStyle="1" w:styleId="TOC41">
    <w:name w:val="TOC 41"/>
    <w:basedOn w:val="Normal"/>
    <w:pPr>
      <w:tabs>
        <w:tab w:val="right" w:leader="dot" w:pos="9071"/>
      </w:tabs>
      <w:spacing w:after="0" w:line="312" w:lineRule="auto"/>
    </w:pPr>
    <w:rPr>
      <w:rFonts w:cs="Times New Roman"/>
    </w:rPr>
  </w:style>
  <w:style w:type="paragraph" w:styleId="TOC4">
    <w:name w:val="toc 4"/>
    <w:basedOn w:val="Normal"/>
    <w:next w:val="Normal"/>
    <w:autoRedefine/>
    <w:uiPriority w:val="39"/>
    <w:unhideWhenUsed/>
    <w:rsid w:val="00E907CB"/>
    <w:pPr>
      <w:spacing w:after="100"/>
    </w:pPr>
    <w:rPr>
      <w:rFonts w:cs="Times New Roman"/>
    </w:rPr>
  </w:style>
  <w:style w:type="paragraph" w:styleId="TOC2">
    <w:name w:val="toc 2"/>
    <w:basedOn w:val="Normal"/>
    <w:next w:val="Normal"/>
    <w:autoRedefine/>
    <w:uiPriority w:val="39"/>
    <w:unhideWhenUsed/>
    <w:rsid w:val="00E907CB"/>
    <w:pPr>
      <w:spacing w:after="100"/>
      <w:ind w:left="260"/>
    </w:pPr>
  </w:style>
  <w:style w:type="paragraph" w:styleId="TOC3">
    <w:name w:val="toc 3"/>
    <w:basedOn w:val="Normal"/>
    <w:next w:val="Normal"/>
    <w:autoRedefine/>
    <w:uiPriority w:val="39"/>
    <w:unhideWhenUsed/>
    <w:rsid w:val="00E907CB"/>
    <w:pPr>
      <w:spacing w:after="100"/>
      <w:ind w:left="520"/>
    </w:pPr>
  </w:style>
  <w:style w:type="character" w:styleId="Hyperlink">
    <w:name w:val="Hyperlink"/>
    <w:basedOn w:val="DefaultParagraphFont"/>
    <w:uiPriority w:val="99"/>
    <w:unhideWhenUsed/>
    <w:rsid w:val="00E907C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55</Pages>
  <Words>7490</Words>
  <Characters>42696</Characters>
  <Application>Microsoft Office Word</Application>
  <DocSecurity>0</DocSecurity>
  <Lines>355</Lines>
  <Paragraphs>100</Paragraphs>
  <ScaleCrop>false</ScaleCrop>
  <Company/>
  <LinksUpToDate>false</LinksUpToDate>
  <CharactersWithSpaces>50086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Trường Trung học Quốc tế DNC</dc:title>
  <dc:creator>Huỳnh Chí Khải</dc:creator>
  <cp:lastModifiedBy>Huỳnh Chí Khải</cp:lastModifiedBy>
  <cp:revision>3</cp:revision>
  <dcterms:created xsi:type="dcterms:W3CDTF">2026-09-28T16:23:00Z</dcterms:created>
  <dcterms:modified xsi:type="dcterms:W3CDTF">2026-09-28T16:23:00Z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EE1E482BB65C44C09864D0AC896A40EF_12</vt:lpwstr>
  </property>
</Properties>
</file>